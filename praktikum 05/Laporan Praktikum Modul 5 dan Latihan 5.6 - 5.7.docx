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3CB940">
      <w:pPr>
        <w:pStyle w:val="7"/>
        <w:spacing w:line="384" w:lineRule="auto"/>
      </w:pPr>
      <w:r>
        <w:t>LAPORAN</w:t>
      </w:r>
      <w:r>
        <w:rPr>
          <w:spacing w:val="-20"/>
        </w:rPr>
        <w:t xml:space="preserve"> </w:t>
      </w:r>
      <w:r>
        <w:t>PRAKTIKUM TEKNOLOGI IoT 2</w:t>
      </w:r>
    </w:p>
    <w:p w14:paraId="35881372">
      <w:pPr>
        <w:spacing w:before="0" w:line="269" w:lineRule="exact"/>
        <w:ind w:left="143" w:right="0" w:firstLine="0"/>
        <w:jc w:val="center"/>
        <w:rPr>
          <w:i/>
          <w:sz w:val="24"/>
        </w:rPr>
      </w:pPr>
      <w:r>
        <w:rPr>
          <w:i/>
          <w:spacing w:val="-4"/>
          <w:sz w:val="24"/>
        </w:rPr>
        <w:t>“Topologi</w:t>
      </w:r>
      <w:r>
        <w:rPr>
          <w:i/>
          <w:spacing w:val="-3"/>
          <w:sz w:val="24"/>
        </w:rPr>
        <w:t xml:space="preserve"> </w:t>
      </w:r>
      <w:r>
        <w:rPr>
          <w:i/>
          <w:spacing w:val="-4"/>
          <w:sz w:val="24"/>
        </w:rPr>
        <w:t>Jaringan Terdesentralisasi”</w:t>
      </w:r>
    </w:p>
    <w:p w14:paraId="1AD5B5A0">
      <w:pPr>
        <w:pStyle w:val="6"/>
        <w:rPr>
          <w:i/>
          <w:sz w:val="20"/>
        </w:rPr>
      </w:pPr>
    </w:p>
    <w:p w14:paraId="0189D288">
      <w:pPr>
        <w:pStyle w:val="6"/>
        <w:spacing w:before="119"/>
        <w:rPr>
          <w:i/>
          <w:sz w:val="20"/>
        </w:rPr>
      </w:pPr>
      <w:r>
        <w:rPr>
          <w:i/>
          <w:sz w:val="20"/>
        </w:rPr>
        <w:drawing>
          <wp:anchor distT="0" distB="0" distL="0" distR="0" simplePos="0" relativeHeight="251661312" behindDoc="1" locked="0" layoutInCell="1" allowOverlap="1">
            <wp:simplePos x="0" y="0"/>
            <wp:positionH relativeFrom="page">
              <wp:posOffset>3215005</wp:posOffset>
            </wp:positionH>
            <wp:positionV relativeFrom="paragraph">
              <wp:posOffset>236855</wp:posOffset>
            </wp:positionV>
            <wp:extent cx="1587500" cy="158750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587468" cy="1587341"/>
                    </a:xfrm>
                    <a:prstGeom prst="rect">
                      <a:avLst/>
                    </a:prstGeom>
                  </pic:spPr>
                </pic:pic>
              </a:graphicData>
            </a:graphic>
          </wp:anchor>
        </w:drawing>
      </w:r>
    </w:p>
    <w:p w14:paraId="18AD3C24">
      <w:pPr>
        <w:pStyle w:val="6"/>
        <w:rPr>
          <w:i/>
          <w:sz w:val="24"/>
        </w:rPr>
      </w:pPr>
    </w:p>
    <w:p w14:paraId="0CFDF4AB">
      <w:pPr>
        <w:pStyle w:val="6"/>
        <w:spacing w:before="121"/>
        <w:rPr>
          <w:i/>
          <w:sz w:val="24"/>
        </w:rPr>
      </w:pPr>
    </w:p>
    <w:p w14:paraId="70AD128B">
      <w:pPr>
        <w:spacing w:before="1"/>
        <w:ind w:left="3334" w:right="3199" w:firstLine="0"/>
        <w:jc w:val="center"/>
        <w:rPr>
          <w:b/>
          <w:sz w:val="24"/>
        </w:rPr>
      </w:pPr>
      <w:r>
        <w:rPr>
          <w:b/>
          <w:sz w:val="24"/>
        </w:rPr>
        <w:t>DISUSUN</w:t>
      </w:r>
      <w:r>
        <w:rPr>
          <w:b/>
          <w:spacing w:val="-12"/>
          <w:sz w:val="24"/>
        </w:rPr>
        <w:t xml:space="preserve"> </w:t>
      </w:r>
      <w:r>
        <w:rPr>
          <w:b/>
          <w:spacing w:val="-4"/>
          <w:sz w:val="24"/>
        </w:rPr>
        <w:t>OLEH</w:t>
      </w:r>
    </w:p>
    <w:p w14:paraId="387981CC">
      <w:pPr>
        <w:spacing w:before="204" w:line="417" w:lineRule="auto"/>
        <w:ind w:left="4043" w:right="3375" w:hanging="12"/>
        <w:jc w:val="left"/>
        <w:rPr>
          <w:b/>
          <w:sz w:val="24"/>
        </w:rPr>
      </w:pPr>
      <w:r>
        <w:rPr>
          <w:b/>
          <w:sz w:val="24"/>
        </w:rPr>
        <w:t>Nama</w:t>
      </w:r>
      <w:r>
        <w:rPr>
          <w:b/>
          <w:spacing w:val="-7"/>
          <w:sz w:val="24"/>
        </w:rPr>
        <w:t xml:space="preserve"> </w:t>
      </w:r>
      <w:r>
        <w:rPr>
          <w:b/>
          <w:sz w:val="24"/>
        </w:rPr>
        <w:t>:</w:t>
      </w:r>
      <w:r>
        <w:rPr>
          <w:b/>
          <w:spacing w:val="-7"/>
          <w:sz w:val="24"/>
        </w:rPr>
        <w:t xml:space="preserve"> </w:t>
      </w:r>
      <w:r>
        <w:rPr>
          <w:rFonts w:hint="default"/>
          <w:b/>
          <w:spacing w:val="-7"/>
          <w:sz w:val="24"/>
          <w:lang w:val="en-US"/>
        </w:rPr>
        <w:t>Thesa Septi Listiana</w:t>
      </w:r>
      <w:r>
        <w:rPr>
          <w:b/>
          <w:sz w:val="24"/>
        </w:rPr>
        <w:t xml:space="preserve"> </w:t>
      </w:r>
    </w:p>
    <w:p w14:paraId="2613B75D">
      <w:pPr>
        <w:spacing w:before="204" w:line="417" w:lineRule="auto"/>
        <w:ind w:left="4043" w:right="3375" w:hanging="12"/>
        <w:jc w:val="left"/>
        <w:rPr>
          <w:b/>
          <w:sz w:val="24"/>
        </w:rPr>
      </w:pPr>
      <w:r>
        <w:rPr>
          <w:b/>
          <w:sz w:val="24"/>
        </w:rPr>
        <w:t>Kelas : TRI 3B</w:t>
      </w:r>
    </w:p>
    <w:p w14:paraId="2ADAC729">
      <w:pPr>
        <w:spacing w:before="0"/>
        <w:ind w:left="4043" w:right="0" w:firstLine="0"/>
        <w:jc w:val="left"/>
        <w:rPr>
          <w:rFonts w:hint="default"/>
          <w:b/>
          <w:sz w:val="24"/>
          <w:lang w:val="en-US"/>
        </w:rPr>
      </w:pPr>
      <w:r>
        <w:rPr>
          <w:b/>
          <w:sz w:val="24"/>
        </w:rPr>
        <w:t xml:space="preserve">NPM: </w:t>
      </w:r>
      <w:r>
        <w:rPr>
          <w:b/>
          <w:spacing w:val="-2"/>
          <w:sz w:val="24"/>
        </w:rPr>
        <w:t>257820</w:t>
      </w:r>
      <w:r>
        <w:rPr>
          <w:rFonts w:hint="default"/>
          <w:b/>
          <w:spacing w:val="-2"/>
          <w:sz w:val="24"/>
          <w:lang w:val="en-US"/>
        </w:rPr>
        <w:t>57</w:t>
      </w:r>
    </w:p>
    <w:p w14:paraId="4E787D71">
      <w:pPr>
        <w:pStyle w:val="6"/>
        <w:rPr>
          <w:b/>
          <w:sz w:val="24"/>
        </w:rPr>
      </w:pPr>
    </w:p>
    <w:p w14:paraId="36210BA4">
      <w:pPr>
        <w:pStyle w:val="6"/>
        <w:rPr>
          <w:b/>
          <w:sz w:val="24"/>
        </w:rPr>
      </w:pPr>
    </w:p>
    <w:p w14:paraId="1D745AAD">
      <w:pPr>
        <w:pStyle w:val="6"/>
        <w:rPr>
          <w:b/>
          <w:sz w:val="24"/>
        </w:rPr>
      </w:pPr>
    </w:p>
    <w:p w14:paraId="450BD5F2">
      <w:pPr>
        <w:pStyle w:val="6"/>
        <w:spacing w:before="163"/>
        <w:rPr>
          <w:b/>
          <w:sz w:val="24"/>
        </w:rPr>
      </w:pPr>
    </w:p>
    <w:p w14:paraId="35FDC932">
      <w:pPr>
        <w:spacing w:before="1"/>
        <w:ind w:left="3334" w:right="3189" w:firstLine="0"/>
        <w:jc w:val="center"/>
        <w:rPr>
          <w:b/>
          <w:sz w:val="24"/>
        </w:rPr>
      </w:pPr>
      <w:r>
        <w:rPr>
          <w:b/>
          <w:sz w:val="24"/>
        </w:rPr>
        <w:t>DOSEN</w:t>
      </w:r>
      <w:r>
        <w:rPr>
          <w:b/>
          <w:spacing w:val="-6"/>
          <w:sz w:val="24"/>
        </w:rPr>
        <w:t xml:space="preserve"> </w:t>
      </w:r>
      <w:r>
        <w:rPr>
          <w:b/>
          <w:spacing w:val="-10"/>
          <w:sz w:val="24"/>
        </w:rPr>
        <w:t>:</w:t>
      </w:r>
    </w:p>
    <w:p w14:paraId="7D7D0DCD">
      <w:pPr>
        <w:spacing w:before="204" w:line="417" w:lineRule="auto"/>
        <w:ind w:left="3334" w:right="3189" w:firstLine="0"/>
        <w:jc w:val="center"/>
        <w:rPr>
          <w:b/>
          <w:sz w:val="24"/>
        </w:rPr>
      </w:pPr>
      <w:r>
        <w:rPr>
          <w:b/>
          <w:sz w:val="24"/>
        </w:rPr>
        <w:t>Dr.</w:t>
      </w:r>
      <w:r>
        <w:rPr>
          <w:b/>
          <w:spacing w:val="-15"/>
          <w:sz w:val="24"/>
        </w:rPr>
        <w:t xml:space="preserve"> </w:t>
      </w:r>
      <w:r>
        <w:rPr>
          <w:b/>
          <w:sz w:val="24"/>
        </w:rPr>
        <w:t>Ir.</w:t>
      </w:r>
      <w:r>
        <w:rPr>
          <w:b/>
          <w:spacing w:val="-15"/>
          <w:sz w:val="24"/>
        </w:rPr>
        <w:t xml:space="preserve"> </w:t>
      </w:r>
      <w:r>
        <w:rPr>
          <w:b/>
          <w:sz w:val="24"/>
        </w:rPr>
        <w:t>Septafiansyah</w:t>
      </w:r>
      <w:r>
        <w:rPr>
          <w:b/>
          <w:spacing w:val="-15"/>
          <w:sz w:val="24"/>
        </w:rPr>
        <w:t xml:space="preserve"> </w:t>
      </w:r>
      <w:r>
        <w:rPr>
          <w:b/>
          <w:sz w:val="24"/>
        </w:rPr>
        <w:t>Dwi</w:t>
      </w:r>
      <w:r>
        <w:rPr>
          <w:b/>
          <w:spacing w:val="-15"/>
          <w:sz w:val="24"/>
        </w:rPr>
        <w:t xml:space="preserve"> </w:t>
      </w:r>
      <w:r>
        <w:rPr>
          <w:b/>
          <w:sz w:val="24"/>
        </w:rPr>
        <w:t>Putra,</w:t>
      </w:r>
      <w:r>
        <w:rPr>
          <w:b/>
          <w:spacing w:val="-15"/>
          <w:sz w:val="24"/>
        </w:rPr>
        <w:t xml:space="preserve"> </w:t>
      </w:r>
      <w:r>
        <w:rPr>
          <w:b/>
          <w:sz w:val="24"/>
        </w:rPr>
        <w:t>S.T.,</w:t>
      </w:r>
      <w:r>
        <w:rPr>
          <w:b/>
          <w:spacing w:val="-15"/>
          <w:sz w:val="24"/>
        </w:rPr>
        <w:t xml:space="preserve"> </w:t>
      </w:r>
      <w:r>
        <w:rPr>
          <w:b/>
          <w:sz w:val="24"/>
        </w:rPr>
        <w:t>M.T. Agus Ambarwari, S.Pd., M.Kom.,</w:t>
      </w:r>
    </w:p>
    <w:p w14:paraId="2EBD99A0">
      <w:pPr>
        <w:spacing w:before="0" w:line="276" w:lineRule="exact"/>
        <w:ind w:left="3334" w:right="3192" w:firstLine="0"/>
        <w:jc w:val="center"/>
        <w:rPr>
          <w:b/>
          <w:sz w:val="24"/>
        </w:rPr>
      </w:pPr>
      <w:r>
        <w:rPr>
          <w:b/>
          <w:sz w:val="24"/>
        </w:rPr>
        <w:t>Andi</w:t>
      </w:r>
      <w:r>
        <w:rPr>
          <w:b/>
          <w:spacing w:val="-6"/>
          <w:sz w:val="24"/>
        </w:rPr>
        <w:t xml:space="preserve"> </w:t>
      </w:r>
      <w:r>
        <w:rPr>
          <w:b/>
          <w:sz w:val="24"/>
        </w:rPr>
        <w:t>Saptono,</w:t>
      </w:r>
      <w:r>
        <w:rPr>
          <w:b/>
          <w:spacing w:val="-15"/>
          <w:sz w:val="24"/>
        </w:rPr>
        <w:t xml:space="preserve"> </w:t>
      </w:r>
      <w:r>
        <w:rPr>
          <w:b/>
          <w:spacing w:val="-4"/>
          <w:sz w:val="24"/>
        </w:rPr>
        <w:t>A.Md</w:t>
      </w:r>
    </w:p>
    <w:p w14:paraId="5607F09B">
      <w:pPr>
        <w:pStyle w:val="6"/>
        <w:rPr>
          <w:b/>
          <w:sz w:val="24"/>
        </w:rPr>
      </w:pPr>
    </w:p>
    <w:p w14:paraId="2E5DD5D1">
      <w:pPr>
        <w:pStyle w:val="6"/>
        <w:rPr>
          <w:b/>
          <w:sz w:val="24"/>
        </w:rPr>
      </w:pPr>
    </w:p>
    <w:p w14:paraId="577E90FA">
      <w:pPr>
        <w:pStyle w:val="6"/>
        <w:rPr>
          <w:b/>
          <w:sz w:val="24"/>
        </w:rPr>
      </w:pPr>
    </w:p>
    <w:p w14:paraId="4CDE8BCB">
      <w:pPr>
        <w:pStyle w:val="6"/>
        <w:rPr>
          <w:b/>
          <w:sz w:val="24"/>
        </w:rPr>
      </w:pPr>
    </w:p>
    <w:p w14:paraId="6E91B2EC">
      <w:pPr>
        <w:pStyle w:val="6"/>
        <w:spacing w:before="263"/>
        <w:rPr>
          <w:b/>
          <w:sz w:val="24"/>
        </w:rPr>
      </w:pPr>
    </w:p>
    <w:p w14:paraId="27CC77AD">
      <w:pPr>
        <w:spacing w:before="0" w:line="396" w:lineRule="auto"/>
        <w:ind w:left="3335" w:right="1584" w:hanging="1248"/>
        <w:jc w:val="left"/>
        <w:rPr>
          <w:b/>
          <w:sz w:val="28"/>
        </w:rPr>
      </w:pPr>
      <w:r>
        <w:rPr>
          <w:b/>
          <w:spacing w:val="-2"/>
          <w:sz w:val="28"/>
        </w:rPr>
        <w:t>PROGRAM</w:t>
      </w:r>
      <w:r>
        <w:rPr>
          <w:b/>
          <w:spacing w:val="-3"/>
          <w:sz w:val="28"/>
        </w:rPr>
        <w:t xml:space="preserve"> </w:t>
      </w:r>
      <w:r>
        <w:rPr>
          <w:b/>
          <w:spacing w:val="-2"/>
          <w:sz w:val="28"/>
        </w:rPr>
        <w:t>STUDI</w:t>
      </w:r>
      <w:r>
        <w:rPr>
          <w:b/>
          <w:spacing w:val="-11"/>
          <w:sz w:val="28"/>
        </w:rPr>
        <w:t xml:space="preserve"> </w:t>
      </w:r>
      <w:r>
        <w:rPr>
          <w:b/>
          <w:spacing w:val="-2"/>
          <w:sz w:val="28"/>
        </w:rPr>
        <w:t>TEKNOLOGI</w:t>
      </w:r>
      <w:r>
        <w:rPr>
          <w:b/>
          <w:spacing w:val="-4"/>
          <w:sz w:val="28"/>
        </w:rPr>
        <w:t xml:space="preserve"> </w:t>
      </w:r>
      <w:r>
        <w:rPr>
          <w:b/>
          <w:spacing w:val="-2"/>
          <w:sz w:val="28"/>
        </w:rPr>
        <w:t>REKAYASA</w:t>
      </w:r>
      <w:r>
        <w:rPr>
          <w:b/>
          <w:spacing w:val="-16"/>
          <w:sz w:val="28"/>
        </w:rPr>
        <w:t xml:space="preserve"> </w:t>
      </w:r>
      <w:r>
        <w:rPr>
          <w:b/>
          <w:spacing w:val="-2"/>
          <w:sz w:val="28"/>
        </w:rPr>
        <w:t xml:space="preserve">INTERNET </w:t>
      </w:r>
      <w:r>
        <w:rPr>
          <w:b/>
          <w:sz w:val="28"/>
        </w:rPr>
        <w:t>JURUSAN TEKNOLOGI INFORMASI POLITEKNIK NEGERI LAMPUNG</w:t>
      </w:r>
    </w:p>
    <w:p w14:paraId="05740818">
      <w:pPr>
        <w:spacing w:before="7"/>
        <w:ind w:left="3334" w:right="3192" w:firstLine="0"/>
        <w:jc w:val="center"/>
        <w:rPr>
          <w:b/>
          <w:sz w:val="28"/>
        </w:rPr>
      </w:pPr>
      <w:r>
        <w:rPr>
          <w:b/>
          <w:spacing w:val="-4"/>
          <w:sz w:val="28"/>
        </w:rPr>
        <w:t>2026</w:t>
      </w:r>
    </w:p>
    <w:p w14:paraId="68D480EF">
      <w:pPr>
        <w:spacing w:after="0"/>
        <w:jc w:val="center"/>
        <w:rPr>
          <w:b/>
          <w:sz w:val="28"/>
        </w:rPr>
        <w:sectPr>
          <w:type w:val="continuous"/>
          <w:pgSz w:w="11920" w:h="16840"/>
          <w:pgMar w:top="1460" w:right="0" w:bottom="280" w:left="566" w:header="720" w:footer="720" w:gutter="0"/>
          <w:cols w:space="720" w:num="1"/>
        </w:sectPr>
      </w:pPr>
    </w:p>
    <w:p w14:paraId="01C5EC5E">
      <w:pPr>
        <w:pStyle w:val="9"/>
        <w:numPr>
          <w:ilvl w:val="1"/>
          <w:numId w:val="1"/>
        </w:numPr>
        <w:tabs>
          <w:tab w:val="left" w:pos="564"/>
        </w:tabs>
        <w:spacing w:before="59" w:after="0" w:line="240" w:lineRule="auto"/>
        <w:ind w:left="564" w:right="0" w:hanging="423"/>
        <w:jc w:val="left"/>
        <w:rPr>
          <w:b/>
          <w:sz w:val="28"/>
        </w:rPr>
      </w:pPr>
      <w:r>
        <w:rPr>
          <w:b/>
          <w:spacing w:val="-2"/>
          <w:sz w:val="28"/>
        </w:rPr>
        <w:t>Praktikum</w:t>
      </w:r>
    </w:p>
    <w:p w14:paraId="5B639272">
      <w:pPr>
        <w:pStyle w:val="9"/>
        <w:numPr>
          <w:ilvl w:val="2"/>
          <w:numId w:val="1"/>
        </w:numPr>
        <w:tabs>
          <w:tab w:val="left" w:pos="681"/>
        </w:tabs>
        <w:spacing w:before="211" w:after="0" w:line="240" w:lineRule="auto"/>
        <w:ind w:left="681" w:right="0" w:hanging="540"/>
        <w:jc w:val="left"/>
        <w:rPr>
          <w:b/>
          <w:sz w:val="24"/>
        </w:rPr>
      </w:pPr>
      <w:r>
        <w:rPr>
          <w:b/>
          <w:sz w:val="24"/>
        </w:rPr>
        <w:t>Praktikum</w:t>
      </w:r>
      <w:r>
        <w:rPr>
          <w:b/>
          <w:spacing w:val="-17"/>
          <w:sz w:val="24"/>
        </w:rPr>
        <w:t xml:space="preserve"> </w:t>
      </w:r>
      <w:r>
        <w:rPr>
          <w:b/>
          <w:sz w:val="24"/>
        </w:rPr>
        <w:t>1:</w:t>
      </w:r>
      <w:r>
        <w:rPr>
          <w:b/>
          <w:spacing w:val="-11"/>
          <w:sz w:val="24"/>
        </w:rPr>
        <w:t xml:space="preserve"> </w:t>
      </w:r>
      <w:r>
        <w:rPr>
          <w:b/>
          <w:sz w:val="24"/>
        </w:rPr>
        <w:t>Identifikasi</w:t>
      </w:r>
      <w:r>
        <w:rPr>
          <w:b/>
          <w:spacing w:val="-6"/>
          <w:sz w:val="24"/>
        </w:rPr>
        <w:t xml:space="preserve"> </w:t>
      </w:r>
      <w:r>
        <w:rPr>
          <w:b/>
          <w:sz w:val="24"/>
        </w:rPr>
        <w:t>MAC</w:t>
      </w:r>
      <w:r>
        <w:rPr>
          <w:b/>
          <w:spacing w:val="-17"/>
          <w:sz w:val="24"/>
        </w:rPr>
        <w:t xml:space="preserve"> </w:t>
      </w:r>
      <w:r>
        <w:rPr>
          <w:b/>
          <w:sz w:val="24"/>
        </w:rPr>
        <w:t>Address</w:t>
      </w:r>
      <w:r>
        <w:rPr>
          <w:b/>
          <w:spacing w:val="-12"/>
          <w:sz w:val="24"/>
        </w:rPr>
        <w:t xml:space="preserve"> </w:t>
      </w:r>
      <w:r>
        <w:rPr>
          <w:b/>
          <w:sz w:val="24"/>
        </w:rPr>
        <w:t>Perangkat</w:t>
      </w:r>
      <w:r>
        <w:rPr>
          <w:b/>
          <w:spacing w:val="-3"/>
          <w:sz w:val="24"/>
        </w:rPr>
        <w:t xml:space="preserve"> </w:t>
      </w:r>
      <w:r>
        <w:rPr>
          <w:b/>
          <w:spacing w:val="-2"/>
          <w:sz w:val="24"/>
        </w:rPr>
        <w:t>NodeMCU</w:t>
      </w:r>
    </w:p>
    <w:p w14:paraId="4B2173BE">
      <w:pPr>
        <w:spacing w:before="0" w:line="480" w:lineRule="atLeast"/>
        <w:ind w:left="141" w:right="724" w:firstLine="0"/>
        <w:jc w:val="left"/>
        <w:rPr>
          <w:sz w:val="24"/>
        </w:rPr>
      </w:pPr>
      <w:r>
        <w:rPr>
          <w:sz w:val="24"/>
        </w:rPr>
        <w:t>Sebelum</w:t>
      </w:r>
      <w:r>
        <w:rPr>
          <w:spacing w:val="-10"/>
          <w:sz w:val="24"/>
        </w:rPr>
        <w:t xml:space="preserve"> </w:t>
      </w:r>
      <w:r>
        <w:rPr>
          <w:sz w:val="24"/>
        </w:rPr>
        <w:t>membangun</w:t>
      </w:r>
      <w:r>
        <w:rPr>
          <w:spacing w:val="-8"/>
          <w:sz w:val="24"/>
        </w:rPr>
        <w:t xml:space="preserve"> </w:t>
      </w:r>
      <w:r>
        <w:rPr>
          <w:sz w:val="24"/>
        </w:rPr>
        <w:t>jaringan</w:t>
      </w:r>
      <w:r>
        <w:rPr>
          <w:spacing w:val="-12"/>
          <w:sz w:val="24"/>
        </w:rPr>
        <w:t xml:space="preserve"> </w:t>
      </w:r>
      <w:r>
        <w:rPr>
          <w:sz w:val="24"/>
        </w:rPr>
        <w:t>ESP-NOW,</w:t>
      </w:r>
      <w:r>
        <w:rPr>
          <w:spacing w:val="-6"/>
          <w:sz w:val="24"/>
        </w:rPr>
        <w:t xml:space="preserve"> </w:t>
      </w:r>
      <w:r>
        <w:rPr>
          <w:sz w:val="24"/>
        </w:rPr>
        <w:t>setiap</w:t>
      </w:r>
      <w:r>
        <w:rPr>
          <w:spacing w:val="-8"/>
          <w:sz w:val="24"/>
        </w:rPr>
        <w:t xml:space="preserve"> </w:t>
      </w:r>
      <w:r>
        <w:rPr>
          <w:sz w:val="24"/>
        </w:rPr>
        <w:t>anggota</w:t>
      </w:r>
      <w:r>
        <w:rPr>
          <w:spacing w:val="-7"/>
          <w:sz w:val="24"/>
        </w:rPr>
        <w:t xml:space="preserve"> </w:t>
      </w:r>
      <w:r>
        <w:rPr>
          <w:sz w:val="24"/>
        </w:rPr>
        <w:t>kelompok</w:t>
      </w:r>
      <w:r>
        <w:rPr>
          <w:spacing w:val="-11"/>
          <w:sz w:val="24"/>
        </w:rPr>
        <w:t xml:space="preserve"> </w:t>
      </w:r>
      <w:r>
        <w:rPr>
          <w:sz w:val="24"/>
        </w:rPr>
        <w:t>wajib</w:t>
      </w:r>
      <w:r>
        <w:rPr>
          <w:spacing w:val="-8"/>
          <w:sz w:val="24"/>
        </w:rPr>
        <w:t xml:space="preserve"> </w:t>
      </w:r>
      <w:r>
        <w:rPr>
          <w:sz w:val="24"/>
        </w:rPr>
        <w:t>membaca</w:t>
      </w:r>
      <w:r>
        <w:rPr>
          <w:spacing w:val="-14"/>
          <w:sz w:val="24"/>
        </w:rPr>
        <w:t xml:space="preserve"> </w:t>
      </w:r>
      <w:r>
        <w:rPr>
          <w:sz w:val="24"/>
        </w:rPr>
        <w:t>dan</w:t>
      </w:r>
      <w:r>
        <w:rPr>
          <w:spacing w:val="-8"/>
          <w:sz w:val="24"/>
        </w:rPr>
        <w:t xml:space="preserve"> </w:t>
      </w:r>
      <w:r>
        <w:rPr>
          <w:sz w:val="24"/>
        </w:rPr>
        <w:t>mencatat</w:t>
      </w:r>
      <w:r>
        <w:rPr>
          <w:spacing w:val="-10"/>
          <w:sz w:val="24"/>
        </w:rPr>
        <w:t xml:space="preserve"> </w:t>
      </w:r>
      <w:r>
        <w:rPr>
          <w:sz w:val="24"/>
        </w:rPr>
        <w:t>alamat fisik (</w:t>
      </w:r>
      <w:r>
        <w:rPr>
          <w:i/>
          <w:sz w:val="24"/>
        </w:rPr>
        <w:t>MAC Address</w:t>
      </w:r>
      <w:r>
        <w:rPr>
          <w:sz w:val="24"/>
        </w:rPr>
        <w:t xml:space="preserve">) dari masing-masing </w:t>
      </w:r>
      <w:r>
        <w:rPr>
          <w:i/>
          <w:sz w:val="24"/>
        </w:rPr>
        <w:t xml:space="preserve">board </w:t>
      </w:r>
      <w:r>
        <w:rPr>
          <w:sz w:val="24"/>
        </w:rPr>
        <w:t>NodeMCU.</w:t>
      </w:r>
    </w:p>
    <w:p w14:paraId="19F62279">
      <w:pPr>
        <w:spacing w:before="51"/>
        <w:ind w:left="209" w:right="0" w:firstLine="0"/>
        <w:jc w:val="left"/>
        <w:rPr>
          <w:sz w:val="40"/>
        </w:rPr>
      </w:pPr>
      <w:r>
        <w:rPr>
          <w:b/>
          <w:sz w:val="24"/>
        </w:rPr>
        <w:t>Langkah</w:t>
      </w:r>
      <w:r>
        <w:rPr>
          <w:b/>
          <w:spacing w:val="-8"/>
          <w:sz w:val="24"/>
        </w:rPr>
        <w:t xml:space="preserve"> </w:t>
      </w:r>
      <w:r>
        <w:rPr>
          <w:b/>
          <w:sz w:val="24"/>
        </w:rPr>
        <w:t>Kerja</w:t>
      </w:r>
      <w:r>
        <w:rPr>
          <w:b/>
          <w:spacing w:val="-5"/>
          <w:sz w:val="24"/>
        </w:rPr>
        <w:t xml:space="preserve"> </w:t>
      </w:r>
      <w:r>
        <w:rPr>
          <w:b/>
          <w:spacing w:val="-2"/>
          <w:sz w:val="24"/>
        </w:rPr>
        <w:t>Pemrograman</w:t>
      </w:r>
      <w:r>
        <w:rPr>
          <w:color w:val="2E5395"/>
          <w:spacing w:val="-2"/>
          <w:sz w:val="40"/>
        </w:rPr>
        <w:t>:</w:t>
      </w:r>
    </w:p>
    <w:p w14:paraId="742FB35B">
      <w:pPr>
        <w:pStyle w:val="9"/>
        <w:numPr>
          <w:ilvl w:val="3"/>
          <w:numId w:val="1"/>
        </w:numPr>
        <w:tabs>
          <w:tab w:val="left" w:pos="886"/>
        </w:tabs>
        <w:spacing w:before="50" w:after="0" w:line="240" w:lineRule="auto"/>
        <w:ind w:left="886" w:right="0" w:hanging="360"/>
        <w:jc w:val="left"/>
        <w:rPr>
          <w:sz w:val="24"/>
        </w:rPr>
      </w:pPr>
      <w:r>
        <w:rPr>
          <w:sz w:val="24"/>
        </w:rPr>
        <w:t>Buat</w:t>
      </w:r>
      <w:r>
        <w:rPr>
          <w:spacing w:val="-6"/>
          <w:sz w:val="24"/>
        </w:rPr>
        <w:t xml:space="preserve"> </w:t>
      </w:r>
      <w:r>
        <w:rPr>
          <w:sz w:val="24"/>
        </w:rPr>
        <w:t>berkas</w:t>
      </w:r>
      <w:r>
        <w:rPr>
          <w:spacing w:val="-6"/>
          <w:sz w:val="24"/>
        </w:rPr>
        <w:t xml:space="preserve"> </w:t>
      </w:r>
      <w:r>
        <w:rPr>
          <w:sz w:val="24"/>
        </w:rPr>
        <w:t>baru</w:t>
      </w:r>
      <w:r>
        <w:rPr>
          <w:spacing w:val="-1"/>
          <w:sz w:val="24"/>
        </w:rPr>
        <w:t xml:space="preserve"> </w:t>
      </w:r>
      <w:r>
        <w:rPr>
          <w:sz w:val="24"/>
        </w:rPr>
        <w:t>(</w:t>
      </w:r>
      <w:r>
        <w:rPr>
          <w:i/>
          <w:sz w:val="24"/>
        </w:rPr>
        <w:t>New</w:t>
      </w:r>
      <w:r>
        <w:rPr>
          <w:i/>
          <w:spacing w:val="-1"/>
          <w:sz w:val="24"/>
        </w:rPr>
        <w:t xml:space="preserve"> </w:t>
      </w:r>
      <w:r>
        <w:rPr>
          <w:i/>
          <w:sz w:val="24"/>
        </w:rPr>
        <w:t>Sketch</w:t>
      </w:r>
      <w:r>
        <w:rPr>
          <w:sz w:val="24"/>
        </w:rPr>
        <w:t>)</w:t>
      </w:r>
      <w:r>
        <w:rPr>
          <w:spacing w:val="-2"/>
          <w:sz w:val="24"/>
        </w:rPr>
        <w:t xml:space="preserve"> </w:t>
      </w:r>
      <w:r>
        <w:rPr>
          <w:sz w:val="24"/>
        </w:rPr>
        <w:t>pada</w:t>
      </w:r>
      <w:r>
        <w:rPr>
          <w:spacing w:val="-15"/>
          <w:sz w:val="24"/>
        </w:rPr>
        <w:t xml:space="preserve"> </w:t>
      </w:r>
      <w:r>
        <w:rPr>
          <w:sz w:val="24"/>
        </w:rPr>
        <w:t>Arduino</w:t>
      </w:r>
      <w:r>
        <w:rPr>
          <w:spacing w:val="-1"/>
          <w:sz w:val="24"/>
        </w:rPr>
        <w:t xml:space="preserve"> </w:t>
      </w:r>
      <w:r>
        <w:rPr>
          <w:spacing w:val="-4"/>
          <w:sz w:val="24"/>
        </w:rPr>
        <w:t>IDE.</w:t>
      </w:r>
    </w:p>
    <w:p w14:paraId="32F20753">
      <w:pPr>
        <w:pStyle w:val="9"/>
        <w:numPr>
          <w:ilvl w:val="3"/>
          <w:numId w:val="1"/>
        </w:numPr>
        <w:tabs>
          <w:tab w:val="left" w:pos="886"/>
        </w:tabs>
        <w:spacing w:before="0" w:after="0" w:line="240" w:lineRule="auto"/>
        <w:ind w:left="886" w:right="0" w:hanging="360"/>
        <w:jc w:val="left"/>
        <w:rPr>
          <w:sz w:val="24"/>
        </w:rPr>
      </w:pPr>
      <w:r>
        <w:rPr>
          <w:sz w:val="24"/>
        </w:rPr>
        <w:t>Tuliskan</w:t>
      </w:r>
      <w:r>
        <w:rPr>
          <w:spacing w:val="-15"/>
          <w:sz w:val="24"/>
        </w:rPr>
        <w:t xml:space="preserve"> </w:t>
      </w:r>
      <w:r>
        <w:rPr>
          <w:sz w:val="24"/>
        </w:rPr>
        <w:t>kode</w:t>
      </w:r>
      <w:r>
        <w:rPr>
          <w:spacing w:val="-13"/>
          <w:sz w:val="24"/>
        </w:rPr>
        <w:t xml:space="preserve"> </w:t>
      </w:r>
      <w:r>
        <w:rPr>
          <w:sz w:val="24"/>
        </w:rPr>
        <w:t>program</w:t>
      </w:r>
      <w:r>
        <w:rPr>
          <w:spacing w:val="-10"/>
          <w:sz w:val="24"/>
        </w:rPr>
        <w:t xml:space="preserve"> </w:t>
      </w:r>
      <w:r>
        <w:rPr>
          <w:sz w:val="24"/>
        </w:rPr>
        <w:t>pembaca</w:t>
      </w:r>
      <w:r>
        <w:rPr>
          <w:spacing w:val="-8"/>
          <w:sz w:val="24"/>
        </w:rPr>
        <w:t xml:space="preserve"> </w:t>
      </w:r>
      <w:r>
        <w:rPr>
          <w:sz w:val="24"/>
        </w:rPr>
        <w:t>MAC</w:t>
      </w:r>
      <w:r>
        <w:rPr>
          <w:spacing w:val="-17"/>
          <w:sz w:val="24"/>
        </w:rPr>
        <w:t xml:space="preserve"> </w:t>
      </w:r>
      <w:r>
        <w:rPr>
          <w:sz w:val="24"/>
        </w:rPr>
        <w:t>Address</w:t>
      </w:r>
      <w:r>
        <w:rPr>
          <w:spacing w:val="-11"/>
          <w:sz w:val="24"/>
        </w:rPr>
        <w:t xml:space="preserve"> </w:t>
      </w:r>
      <w:r>
        <w:rPr>
          <w:spacing w:val="-2"/>
          <w:sz w:val="24"/>
        </w:rPr>
        <w:t>berikut:</w:t>
      </w:r>
    </w:p>
    <w:p w14:paraId="3003C2B4">
      <w:pPr>
        <w:pStyle w:val="6"/>
        <w:spacing w:before="88"/>
        <w:rPr>
          <w:sz w:val="24"/>
        </w:rPr>
      </w:pPr>
    </w:p>
    <w:p w14:paraId="2DA68CAA">
      <w:pPr>
        <w:spacing w:before="0"/>
        <w:ind w:left="526" w:right="0" w:firstLine="0"/>
        <w:jc w:val="left"/>
        <w:rPr>
          <w:sz w:val="24"/>
          <w:highlight w:val="none"/>
        </w:rPr>
      </w:pPr>
      <w:r>
        <w:rPr>
          <w:color w:val="000000"/>
          <w:sz w:val="24"/>
          <w:highlight w:val="none"/>
        </w:rPr>
        <w:t xml:space="preserve">#include </w:t>
      </w:r>
      <w:r>
        <w:rPr>
          <w:color w:val="000000"/>
          <w:spacing w:val="-2"/>
          <w:sz w:val="24"/>
          <w:highlight w:val="none"/>
        </w:rPr>
        <w:t>&lt;ESP8266WiFi.h&gt;</w:t>
      </w:r>
    </w:p>
    <w:p w14:paraId="715875BF">
      <w:pPr>
        <w:pStyle w:val="6"/>
        <w:spacing w:before="41"/>
        <w:rPr>
          <w:highlight w:val="none"/>
        </w:rPr>
      </w:pPr>
    </w:p>
    <w:p w14:paraId="5531DA2C">
      <w:pPr>
        <w:pStyle w:val="6"/>
        <w:spacing w:before="1" w:line="259" w:lineRule="auto"/>
        <w:ind w:left="330" w:right="9121" w:hanging="121"/>
        <w:rPr>
          <w:highlight w:val="none"/>
        </w:rPr>
      </w:pPr>
      <w:r>
        <w:rPr>
          <w:color w:val="000000"/>
          <w:highlight w:val="none"/>
        </w:rPr>
        <w:t xml:space="preserve">void setup() { </w:t>
      </w:r>
      <w:r>
        <w:rPr>
          <w:color w:val="000000"/>
          <w:spacing w:val="-2"/>
          <w:highlight w:val="none"/>
        </w:rPr>
        <w:t>Serial.begin(115200); Serial.println();</w:t>
      </w:r>
    </w:p>
    <w:p w14:paraId="0F9C00BA">
      <w:pPr>
        <w:pStyle w:val="6"/>
        <w:spacing w:before="19"/>
        <w:rPr>
          <w:highlight w:val="none"/>
        </w:rPr>
      </w:pPr>
    </w:p>
    <w:p w14:paraId="598CC7CE">
      <w:pPr>
        <w:pStyle w:val="6"/>
        <w:spacing w:line="256" w:lineRule="auto"/>
        <w:ind w:left="326" w:right="4766" w:firstLine="4"/>
        <w:rPr>
          <w:highlight w:val="none"/>
        </w:rPr>
      </w:pPr>
      <w:r>
        <w:rPr>
          <w:color w:val="000000"/>
          <w:highlight w:val="none"/>
        </w:rPr>
        <w:t>//</w:t>
      </w:r>
      <w:r>
        <w:rPr>
          <w:color w:val="000000"/>
          <w:spacing w:val="-14"/>
          <w:highlight w:val="none"/>
        </w:rPr>
        <w:t xml:space="preserve"> </w:t>
      </w:r>
      <w:r>
        <w:rPr>
          <w:color w:val="000000"/>
          <w:highlight w:val="none"/>
        </w:rPr>
        <w:t>Mengaktifkan</w:t>
      </w:r>
      <w:r>
        <w:rPr>
          <w:color w:val="000000"/>
          <w:spacing w:val="-12"/>
          <w:highlight w:val="none"/>
        </w:rPr>
        <w:t xml:space="preserve"> </w:t>
      </w:r>
      <w:r>
        <w:rPr>
          <w:color w:val="000000"/>
          <w:highlight w:val="none"/>
        </w:rPr>
        <w:t>mode</w:t>
      </w:r>
      <w:r>
        <w:rPr>
          <w:color w:val="000000"/>
          <w:spacing w:val="-11"/>
          <w:highlight w:val="none"/>
        </w:rPr>
        <w:t xml:space="preserve"> </w:t>
      </w:r>
      <w:r>
        <w:rPr>
          <w:color w:val="000000"/>
          <w:highlight w:val="none"/>
        </w:rPr>
        <w:t>Station</w:t>
      </w:r>
      <w:r>
        <w:rPr>
          <w:color w:val="000000"/>
          <w:spacing w:val="-8"/>
          <w:highlight w:val="none"/>
        </w:rPr>
        <w:t xml:space="preserve"> </w:t>
      </w:r>
      <w:r>
        <w:rPr>
          <w:color w:val="000000"/>
          <w:highlight w:val="none"/>
        </w:rPr>
        <w:t>agar</w:t>
      </w:r>
      <w:r>
        <w:rPr>
          <w:color w:val="000000"/>
          <w:spacing w:val="-11"/>
          <w:highlight w:val="none"/>
        </w:rPr>
        <w:t xml:space="preserve"> </w:t>
      </w:r>
      <w:r>
        <w:rPr>
          <w:color w:val="000000"/>
          <w:highlight w:val="none"/>
        </w:rPr>
        <w:t>MAC</w:t>
      </w:r>
      <w:r>
        <w:rPr>
          <w:color w:val="000000"/>
          <w:spacing w:val="-9"/>
          <w:highlight w:val="none"/>
        </w:rPr>
        <w:t xml:space="preserve"> </w:t>
      </w:r>
      <w:r>
        <w:rPr>
          <w:color w:val="000000"/>
          <w:highlight w:val="none"/>
        </w:rPr>
        <w:t>address</w:t>
      </w:r>
      <w:r>
        <w:rPr>
          <w:color w:val="000000"/>
          <w:spacing w:val="-8"/>
          <w:highlight w:val="none"/>
        </w:rPr>
        <w:t xml:space="preserve"> </w:t>
      </w:r>
      <w:r>
        <w:rPr>
          <w:color w:val="000000"/>
          <w:highlight w:val="none"/>
        </w:rPr>
        <w:t>antarmuka</w:t>
      </w:r>
      <w:r>
        <w:rPr>
          <w:color w:val="000000"/>
          <w:spacing w:val="-11"/>
          <w:highlight w:val="none"/>
        </w:rPr>
        <w:t xml:space="preserve"> </w:t>
      </w:r>
      <w:r>
        <w:rPr>
          <w:color w:val="000000"/>
          <w:highlight w:val="none"/>
        </w:rPr>
        <w:t>STA</w:t>
      </w:r>
      <w:r>
        <w:rPr>
          <w:color w:val="000000"/>
          <w:spacing w:val="-14"/>
          <w:highlight w:val="none"/>
        </w:rPr>
        <w:t xml:space="preserve"> </w:t>
      </w:r>
      <w:r>
        <w:rPr>
          <w:color w:val="000000"/>
          <w:highlight w:val="none"/>
        </w:rPr>
        <w:t xml:space="preserve">aktif </w:t>
      </w:r>
      <w:r>
        <w:rPr>
          <w:color w:val="000000"/>
          <w:spacing w:val="-2"/>
          <w:highlight w:val="none"/>
        </w:rPr>
        <w:t>WiFi.mode(WIFI_STA);</w:t>
      </w:r>
    </w:p>
    <w:p w14:paraId="7C5BDFB5">
      <w:pPr>
        <w:pStyle w:val="6"/>
        <w:spacing w:before="19"/>
        <w:ind w:left="326"/>
        <w:rPr>
          <w:highlight w:val="none"/>
        </w:rPr>
      </w:pPr>
      <w:r>
        <w:rPr>
          <w:color w:val="000000"/>
          <w:spacing w:val="-2"/>
          <w:highlight w:val="none"/>
        </w:rPr>
        <w:t>WiFi.disconnect();</w:t>
      </w:r>
    </w:p>
    <w:p w14:paraId="2737E75E">
      <w:pPr>
        <w:pStyle w:val="6"/>
        <w:spacing w:before="50"/>
        <w:rPr>
          <w:highlight w:val="none"/>
        </w:rPr>
      </w:pPr>
    </w:p>
    <w:p w14:paraId="3885FA12">
      <w:pPr>
        <w:pStyle w:val="6"/>
        <w:ind w:left="330"/>
        <w:rPr>
          <w:highlight w:val="none"/>
        </w:rPr>
      </w:pPr>
      <w:r>
        <w:rPr>
          <w:color w:val="000000"/>
          <w:spacing w:val="-2"/>
          <w:highlight w:val="none"/>
        </w:rPr>
        <w:t>Serial.print("ESP8266</w:t>
      </w:r>
      <w:r>
        <w:rPr>
          <w:color w:val="000000"/>
          <w:spacing w:val="-3"/>
          <w:highlight w:val="none"/>
        </w:rPr>
        <w:t xml:space="preserve"> </w:t>
      </w:r>
      <w:r>
        <w:rPr>
          <w:color w:val="000000"/>
          <w:spacing w:val="-2"/>
          <w:highlight w:val="none"/>
        </w:rPr>
        <w:t>MAC</w:t>
      </w:r>
      <w:r>
        <w:rPr>
          <w:color w:val="000000"/>
          <w:spacing w:val="-9"/>
          <w:highlight w:val="none"/>
        </w:rPr>
        <w:t xml:space="preserve"> </w:t>
      </w:r>
      <w:r>
        <w:rPr>
          <w:color w:val="000000"/>
          <w:spacing w:val="-2"/>
          <w:highlight w:val="none"/>
        </w:rPr>
        <w:t>Address:</w:t>
      </w:r>
      <w:r>
        <w:rPr>
          <w:color w:val="000000"/>
          <w:spacing w:val="-1"/>
          <w:highlight w:val="none"/>
        </w:rPr>
        <w:t xml:space="preserve"> </w:t>
      </w:r>
      <w:r>
        <w:rPr>
          <w:color w:val="000000"/>
          <w:spacing w:val="-2"/>
          <w:highlight w:val="none"/>
        </w:rPr>
        <w:t>");</w:t>
      </w:r>
      <w:r>
        <w:rPr>
          <w:color w:val="000000"/>
          <w:spacing w:val="14"/>
          <w:highlight w:val="none"/>
        </w:rPr>
        <w:t xml:space="preserve"> </w:t>
      </w:r>
      <w:r>
        <w:rPr>
          <w:color w:val="000000"/>
          <w:spacing w:val="-2"/>
          <w:highlight w:val="none"/>
        </w:rPr>
        <w:t>Serial.println(WiFi.macAddress());</w:t>
      </w:r>
    </w:p>
    <w:p w14:paraId="3947CFD0">
      <w:pPr>
        <w:spacing w:before="17"/>
        <w:ind w:left="209" w:right="0" w:firstLine="0"/>
        <w:jc w:val="left"/>
        <w:rPr>
          <w:sz w:val="24"/>
          <w:highlight w:val="none"/>
        </w:rPr>
      </w:pPr>
      <w:r>
        <w:rPr>
          <w:color w:val="000000"/>
          <w:spacing w:val="-10"/>
          <w:sz w:val="24"/>
          <w:highlight w:val="none"/>
        </w:rPr>
        <w:t>}</w:t>
      </w:r>
    </w:p>
    <w:p w14:paraId="260ACCAB">
      <w:pPr>
        <w:pStyle w:val="6"/>
        <w:spacing w:before="161"/>
        <w:rPr>
          <w:highlight w:val="none"/>
        </w:rPr>
      </w:pPr>
    </w:p>
    <w:p w14:paraId="52237F03">
      <w:pPr>
        <w:pStyle w:val="6"/>
        <w:spacing w:before="1"/>
        <w:ind w:left="209"/>
        <w:rPr>
          <w:highlight w:val="none"/>
        </w:rPr>
      </w:pPr>
      <w:r>
        <w:rPr>
          <w:color w:val="000000"/>
          <w:highlight w:val="none"/>
        </w:rPr>
        <w:t>void</w:t>
      </w:r>
      <w:r>
        <w:rPr>
          <w:color w:val="000000"/>
          <w:spacing w:val="-5"/>
          <w:highlight w:val="none"/>
        </w:rPr>
        <w:t xml:space="preserve"> </w:t>
      </w:r>
      <w:r>
        <w:rPr>
          <w:color w:val="000000"/>
          <w:highlight w:val="none"/>
        </w:rPr>
        <w:t>loop()</w:t>
      </w:r>
      <w:r>
        <w:rPr>
          <w:color w:val="000000"/>
          <w:spacing w:val="-6"/>
          <w:highlight w:val="none"/>
        </w:rPr>
        <w:t xml:space="preserve"> </w:t>
      </w:r>
      <w:r>
        <w:rPr>
          <w:color w:val="000000"/>
          <w:spacing w:val="-10"/>
          <w:highlight w:val="none"/>
        </w:rPr>
        <w:t>{</w:t>
      </w:r>
    </w:p>
    <w:p w14:paraId="2AADED6C">
      <w:pPr>
        <w:pStyle w:val="6"/>
        <w:spacing w:before="23"/>
        <w:ind w:left="330"/>
        <w:rPr>
          <w:highlight w:val="none"/>
        </w:rPr>
      </w:pPr>
      <w:r>
        <w:rPr>
          <w:color w:val="000000"/>
          <w:highlight w:val="none"/>
        </w:rPr>
        <w:t>//</w:t>
      </w:r>
      <w:r>
        <w:rPr>
          <w:color w:val="000000"/>
          <w:spacing w:val="-12"/>
          <w:highlight w:val="none"/>
        </w:rPr>
        <w:t xml:space="preserve"> </w:t>
      </w:r>
      <w:r>
        <w:rPr>
          <w:color w:val="000000"/>
          <w:highlight w:val="none"/>
        </w:rPr>
        <w:t>Tidak</w:t>
      </w:r>
      <w:r>
        <w:rPr>
          <w:color w:val="000000"/>
          <w:spacing w:val="-3"/>
          <w:highlight w:val="none"/>
        </w:rPr>
        <w:t xml:space="preserve"> </w:t>
      </w:r>
      <w:r>
        <w:rPr>
          <w:color w:val="000000"/>
          <w:highlight w:val="none"/>
        </w:rPr>
        <w:t>ada</w:t>
      </w:r>
      <w:r>
        <w:rPr>
          <w:color w:val="000000"/>
          <w:spacing w:val="-7"/>
          <w:highlight w:val="none"/>
        </w:rPr>
        <w:t xml:space="preserve"> </w:t>
      </w:r>
      <w:r>
        <w:rPr>
          <w:color w:val="000000"/>
          <w:highlight w:val="none"/>
        </w:rPr>
        <w:t>proses</w:t>
      </w:r>
      <w:r>
        <w:rPr>
          <w:color w:val="000000"/>
          <w:spacing w:val="-6"/>
          <w:highlight w:val="none"/>
        </w:rPr>
        <w:t xml:space="preserve"> </w:t>
      </w:r>
      <w:r>
        <w:rPr>
          <w:color w:val="000000"/>
          <w:spacing w:val="-2"/>
          <w:highlight w:val="none"/>
        </w:rPr>
        <w:t>berulang</w:t>
      </w:r>
    </w:p>
    <w:p w14:paraId="50B566E7">
      <w:pPr>
        <w:spacing w:before="20"/>
        <w:ind w:left="209" w:right="0" w:firstLine="0"/>
        <w:jc w:val="left"/>
        <w:rPr>
          <w:sz w:val="24"/>
          <w:highlight w:val="none"/>
        </w:rPr>
      </w:pPr>
      <w:r>
        <w:rPr>
          <w:color w:val="000000"/>
          <w:spacing w:val="-10"/>
          <w:sz w:val="24"/>
          <w:highlight w:val="none"/>
        </w:rPr>
        <w:t>}</w:t>
      </w:r>
    </w:p>
    <w:p w14:paraId="649D4820">
      <w:pPr>
        <w:pStyle w:val="9"/>
        <w:numPr>
          <w:ilvl w:val="3"/>
          <w:numId w:val="1"/>
        </w:numPr>
        <w:tabs>
          <w:tab w:val="left" w:pos="886"/>
        </w:tabs>
        <w:spacing w:before="208" w:after="0" w:line="240" w:lineRule="auto"/>
        <w:ind w:left="886" w:right="0" w:hanging="360"/>
        <w:jc w:val="left"/>
        <w:rPr>
          <w:sz w:val="24"/>
        </w:rPr>
      </w:pPr>
      <w:r>
        <w:rPr>
          <w:b/>
          <w:sz w:val="24"/>
        </w:rPr>
        <w:t>Upload</w:t>
      </w:r>
      <w:r>
        <w:rPr>
          <w:b/>
          <w:spacing w:val="-11"/>
          <w:sz w:val="24"/>
        </w:rPr>
        <w:t xml:space="preserve"> </w:t>
      </w:r>
      <w:r>
        <w:rPr>
          <w:sz w:val="24"/>
        </w:rPr>
        <w:t>program</w:t>
      </w:r>
      <w:r>
        <w:rPr>
          <w:spacing w:val="-4"/>
          <w:sz w:val="24"/>
        </w:rPr>
        <w:t xml:space="preserve"> </w:t>
      </w:r>
      <w:r>
        <w:rPr>
          <w:sz w:val="24"/>
        </w:rPr>
        <w:t>ke</w:t>
      </w:r>
      <w:r>
        <w:rPr>
          <w:spacing w:val="-5"/>
          <w:sz w:val="24"/>
        </w:rPr>
        <w:t xml:space="preserve"> </w:t>
      </w:r>
      <w:r>
        <w:rPr>
          <w:sz w:val="24"/>
        </w:rPr>
        <w:t>masing-masing</w:t>
      </w:r>
      <w:r>
        <w:rPr>
          <w:spacing w:val="-4"/>
          <w:sz w:val="24"/>
        </w:rPr>
        <w:t xml:space="preserve"> </w:t>
      </w:r>
      <w:r>
        <w:rPr>
          <w:i/>
          <w:sz w:val="24"/>
        </w:rPr>
        <w:t>board</w:t>
      </w:r>
      <w:r>
        <w:rPr>
          <w:i/>
          <w:spacing w:val="-9"/>
          <w:sz w:val="24"/>
        </w:rPr>
        <w:t xml:space="preserve"> </w:t>
      </w:r>
      <w:r>
        <w:rPr>
          <w:sz w:val="24"/>
        </w:rPr>
        <w:t>NodeMCU</w:t>
      </w:r>
      <w:r>
        <w:rPr>
          <w:spacing w:val="-7"/>
          <w:sz w:val="24"/>
        </w:rPr>
        <w:t xml:space="preserve"> </w:t>
      </w:r>
      <w:r>
        <w:rPr>
          <w:sz w:val="24"/>
        </w:rPr>
        <w:t>dalam</w:t>
      </w:r>
      <w:r>
        <w:rPr>
          <w:spacing w:val="-4"/>
          <w:sz w:val="24"/>
        </w:rPr>
        <w:t xml:space="preserve"> </w:t>
      </w:r>
      <w:r>
        <w:rPr>
          <w:sz w:val="24"/>
        </w:rPr>
        <w:t>kelompok</w:t>
      </w:r>
      <w:r>
        <w:rPr>
          <w:spacing w:val="-16"/>
          <w:sz w:val="24"/>
        </w:rPr>
        <w:t xml:space="preserve"> </w:t>
      </w:r>
      <w:r>
        <w:rPr>
          <w:sz w:val="24"/>
        </w:rPr>
        <w:t>Anda</w:t>
      </w:r>
      <w:r>
        <w:rPr>
          <w:spacing w:val="-4"/>
          <w:sz w:val="24"/>
        </w:rPr>
        <w:t xml:space="preserve"> </w:t>
      </w:r>
      <w:r>
        <w:rPr>
          <w:sz w:val="24"/>
        </w:rPr>
        <w:t>secara</w:t>
      </w:r>
      <w:r>
        <w:rPr>
          <w:spacing w:val="-7"/>
          <w:sz w:val="24"/>
        </w:rPr>
        <w:t xml:space="preserve"> </w:t>
      </w:r>
      <w:r>
        <w:rPr>
          <w:spacing w:val="-2"/>
          <w:sz w:val="24"/>
        </w:rPr>
        <w:t>bergantian.</w:t>
      </w:r>
    </w:p>
    <w:p w14:paraId="2F309489">
      <w:pPr>
        <w:pStyle w:val="9"/>
        <w:numPr>
          <w:ilvl w:val="3"/>
          <w:numId w:val="1"/>
        </w:numPr>
        <w:tabs>
          <w:tab w:val="left" w:pos="886"/>
        </w:tabs>
        <w:spacing w:before="20" w:after="0" w:line="240" w:lineRule="auto"/>
        <w:ind w:left="886" w:right="0" w:hanging="360"/>
        <w:jc w:val="left"/>
        <w:rPr>
          <w:sz w:val="24"/>
        </w:rPr>
      </w:pPr>
      <w:r>
        <w:rPr>
          <w:sz w:val="24"/>
        </w:rPr>
        <w:t>Buka</w:t>
      </w:r>
      <w:r>
        <w:rPr>
          <w:spacing w:val="-5"/>
          <w:sz w:val="24"/>
        </w:rPr>
        <w:t xml:space="preserve"> </w:t>
      </w:r>
      <w:r>
        <w:rPr>
          <w:b/>
          <w:sz w:val="24"/>
        </w:rPr>
        <w:t>Serial</w:t>
      </w:r>
      <w:r>
        <w:rPr>
          <w:b/>
          <w:spacing w:val="-4"/>
          <w:sz w:val="24"/>
        </w:rPr>
        <w:t xml:space="preserve"> </w:t>
      </w:r>
      <w:r>
        <w:rPr>
          <w:b/>
          <w:sz w:val="24"/>
        </w:rPr>
        <w:t>Monitor</w:t>
      </w:r>
      <w:r>
        <w:rPr>
          <w:b/>
          <w:spacing w:val="-4"/>
          <w:sz w:val="24"/>
        </w:rPr>
        <w:t xml:space="preserve"> </w:t>
      </w:r>
      <w:r>
        <w:rPr>
          <w:sz w:val="24"/>
        </w:rPr>
        <w:t>pada</w:t>
      </w:r>
      <w:r>
        <w:rPr>
          <w:spacing w:val="-4"/>
          <w:sz w:val="24"/>
        </w:rPr>
        <w:t xml:space="preserve"> </w:t>
      </w:r>
      <w:r>
        <w:rPr>
          <w:sz w:val="24"/>
        </w:rPr>
        <w:t>kecepatan</w:t>
      </w:r>
      <w:r>
        <w:rPr>
          <w:spacing w:val="-5"/>
          <w:sz w:val="24"/>
        </w:rPr>
        <w:t xml:space="preserve"> </w:t>
      </w:r>
      <w:r>
        <w:rPr>
          <w:b/>
          <w:sz w:val="24"/>
        </w:rPr>
        <w:t>115200</w:t>
      </w:r>
      <w:r>
        <w:rPr>
          <w:b/>
          <w:spacing w:val="-6"/>
          <w:sz w:val="24"/>
        </w:rPr>
        <w:t xml:space="preserve"> </w:t>
      </w:r>
      <w:r>
        <w:rPr>
          <w:b/>
          <w:sz w:val="24"/>
        </w:rPr>
        <w:t>baud</w:t>
      </w:r>
      <w:r>
        <w:rPr>
          <w:sz w:val="24"/>
        </w:rPr>
        <w:t>,</w:t>
      </w:r>
      <w:r>
        <w:rPr>
          <w:spacing w:val="-6"/>
          <w:sz w:val="24"/>
        </w:rPr>
        <w:t xml:space="preserve"> </w:t>
      </w:r>
      <w:r>
        <w:rPr>
          <w:sz w:val="24"/>
        </w:rPr>
        <w:t>lalu</w:t>
      </w:r>
      <w:r>
        <w:rPr>
          <w:spacing w:val="-6"/>
          <w:sz w:val="24"/>
        </w:rPr>
        <w:t xml:space="preserve"> </w:t>
      </w:r>
      <w:r>
        <w:rPr>
          <w:sz w:val="24"/>
        </w:rPr>
        <w:t>tekan</w:t>
      </w:r>
      <w:r>
        <w:rPr>
          <w:spacing w:val="-5"/>
          <w:sz w:val="24"/>
        </w:rPr>
        <w:t xml:space="preserve"> </w:t>
      </w:r>
      <w:r>
        <w:rPr>
          <w:sz w:val="24"/>
        </w:rPr>
        <w:t>tombol</w:t>
      </w:r>
      <w:r>
        <w:rPr>
          <w:spacing w:val="-4"/>
          <w:sz w:val="24"/>
        </w:rPr>
        <w:t xml:space="preserve"> </w:t>
      </w:r>
      <w:r>
        <w:rPr>
          <w:sz w:val="24"/>
        </w:rPr>
        <w:t>fisik</w:t>
      </w:r>
      <w:r>
        <w:rPr>
          <w:spacing w:val="-6"/>
          <w:sz w:val="24"/>
        </w:rPr>
        <w:t xml:space="preserve"> </w:t>
      </w:r>
      <w:r>
        <w:rPr>
          <w:b/>
          <w:sz w:val="24"/>
        </w:rPr>
        <w:t>RST</w:t>
      </w:r>
      <w:r>
        <w:rPr>
          <w:b/>
          <w:spacing w:val="-3"/>
          <w:sz w:val="24"/>
        </w:rPr>
        <w:t xml:space="preserve"> </w:t>
      </w:r>
      <w:r>
        <w:rPr>
          <w:sz w:val="24"/>
        </w:rPr>
        <w:t>pada</w:t>
      </w:r>
      <w:r>
        <w:rPr>
          <w:spacing w:val="-4"/>
          <w:sz w:val="24"/>
        </w:rPr>
        <w:t xml:space="preserve"> </w:t>
      </w:r>
      <w:r>
        <w:rPr>
          <w:i/>
          <w:spacing w:val="-2"/>
          <w:sz w:val="24"/>
        </w:rPr>
        <w:t>board</w:t>
      </w:r>
      <w:r>
        <w:rPr>
          <w:spacing w:val="-2"/>
          <w:sz w:val="24"/>
        </w:rPr>
        <w:t>.</w:t>
      </w:r>
    </w:p>
    <w:p w14:paraId="34CABCE1">
      <w:pPr>
        <w:pStyle w:val="9"/>
        <w:numPr>
          <w:ilvl w:val="3"/>
          <w:numId w:val="1"/>
        </w:numPr>
        <w:tabs>
          <w:tab w:val="left" w:pos="886"/>
        </w:tabs>
        <w:spacing w:before="21" w:after="0" w:line="240" w:lineRule="auto"/>
        <w:ind w:left="886" w:right="0" w:hanging="360"/>
        <w:jc w:val="left"/>
        <w:rPr>
          <w:sz w:val="24"/>
        </w:rPr>
      </w:pPr>
      <w:r>
        <w:rPr>
          <w:sz w:val="24"/>
        </w:rPr>
        <w:t>Catat</w:t>
      </w:r>
      <w:r>
        <w:rPr>
          <w:spacing w:val="-8"/>
          <w:sz w:val="24"/>
        </w:rPr>
        <w:t xml:space="preserve"> </w:t>
      </w:r>
      <w:r>
        <w:rPr>
          <w:sz w:val="24"/>
        </w:rPr>
        <w:t>6</w:t>
      </w:r>
      <w:r>
        <w:rPr>
          <w:spacing w:val="-2"/>
          <w:sz w:val="24"/>
        </w:rPr>
        <w:t xml:space="preserve"> </w:t>
      </w:r>
      <w:r>
        <w:rPr>
          <w:sz w:val="24"/>
        </w:rPr>
        <w:t>pasang</w:t>
      </w:r>
      <w:r>
        <w:rPr>
          <w:spacing w:val="-1"/>
          <w:sz w:val="24"/>
        </w:rPr>
        <w:t xml:space="preserve"> </w:t>
      </w:r>
      <w:r>
        <w:rPr>
          <w:sz w:val="24"/>
        </w:rPr>
        <w:t>digit</w:t>
      </w:r>
      <w:r>
        <w:rPr>
          <w:spacing w:val="-1"/>
          <w:sz w:val="24"/>
        </w:rPr>
        <w:t xml:space="preserve"> </w:t>
      </w:r>
      <w:r>
        <w:rPr>
          <w:sz w:val="24"/>
        </w:rPr>
        <w:t>heksadesimal</w:t>
      </w:r>
      <w:r>
        <w:rPr>
          <w:spacing w:val="1"/>
          <w:sz w:val="24"/>
        </w:rPr>
        <w:t xml:space="preserve"> </w:t>
      </w:r>
      <w:r>
        <w:rPr>
          <w:sz w:val="24"/>
        </w:rPr>
        <w:t>yang</w:t>
      </w:r>
      <w:r>
        <w:rPr>
          <w:spacing w:val="-2"/>
          <w:sz w:val="24"/>
        </w:rPr>
        <w:t xml:space="preserve"> </w:t>
      </w:r>
      <w:r>
        <w:rPr>
          <w:sz w:val="24"/>
        </w:rPr>
        <w:t>muncul</w:t>
      </w:r>
      <w:r>
        <w:rPr>
          <w:spacing w:val="-2"/>
          <w:sz w:val="24"/>
        </w:rPr>
        <w:t xml:space="preserve"> </w:t>
      </w:r>
      <w:r>
        <w:rPr>
          <w:sz w:val="24"/>
        </w:rPr>
        <w:t>di</w:t>
      </w:r>
      <w:r>
        <w:rPr>
          <w:spacing w:val="-1"/>
          <w:sz w:val="24"/>
        </w:rPr>
        <w:t xml:space="preserve"> </w:t>
      </w:r>
      <w:r>
        <w:rPr>
          <w:sz w:val="24"/>
        </w:rPr>
        <w:t>layar</w:t>
      </w:r>
      <w:r>
        <w:rPr>
          <w:spacing w:val="-2"/>
          <w:sz w:val="24"/>
        </w:rPr>
        <w:t xml:space="preserve"> </w:t>
      </w:r>
      <w:r>
        <w:rPr>
          <w:sz w:val="24"/>
        </w:rPr>
        <w:t xml:space="preserve">(contoh: </w:t>
      </w:r>
      <w:r>
        <w:rPr>
          <w:spacing w:val="-2"/>
          <w:sz w:val="24"/>
        </w:rPr>
        <w:t>BC:FF:4D:23:45:90).</w:t>
      </w:r>
    </w:p>
    <w:p w14:paraId="42D43DD6">
      <w:pPr>
        <w:pStyle w:val="9"/>
        <w:numPr>
          <w:ilvl w:val="3"/>
          <w:numId w:val="1"/>
        </w:numPr>
        <w:tabs>
          <w:tab w:val="left" w:pos="886"/>
        </w:tabs>
        <w:spacing w:before="23" w:after="0" w:line="278" w:lineRule="auto"/>
        <w:ind w:left="886" w:right="1812" w:hanging="360"/>
        <w:jc w:val="left"/>
        <w:rPr>
          <w:sz w:val="24"/>
        </w:rPr>
      </w:pPr>
      <w:r>
        <w:rPr>
          <w:sz w:val="24"/>
        </w:rPr>
        <w:t>Beri</w:t>
      </w:r>
      <w:r>
        <w:rPr>
          <w:spacing w:val="-7"/>
          <w:sz w:val="24"/>
        </w:rPr>
        <w:t xml:space="preserve"> </w:t>
      </w:r>
      <w:r>
        <w:rPr>
          <w:sz w:val="24"/>
        </w:rPr>
        <w:t>label</w:t>
      </w:r>
      <w:r>
        <w:rPr>
          <w:spacing w:val="-6"/>
          <w:sz w:val="24"/>
        </w:rPr>
        <w:t xml:space="preserve"> </w:t>
      </w:r>
      <w:r>
        <w:rPr>
          <w:sz w:val="24"/>
        </w:rPr>
        <w:t>fisik</w:t>
      </w:r>
      <w:r>
        <w:rPr>
          <w:spacing w:val="-7"/>
          <w:sz w:val="24"/>
        </w:rPr>
        <w:t xml:space="preserve"> </w:t>
      </w:r>
      <w:r>
        <w:rPr>
          <w:sz w:val="24"/>
        </w:rPr>
        <w:t>pada</w:t>
      </w:r>
      <w:r>
        <w:rPr>
          <w:spacing w:val="-7"/>
          <w:sz w:val="24"/>
        </w:rPr>
        <w:t xml:space="preserve"> </w:t>
      </w:r>
      <w:r>
        <w:rPr>
          <w:i/>
          <w:sz w:val="24"/>
        </w:rPr>
        <w:t>board</w:t>
      </w:r>
      <w:r>
        <w:rPr>
          <w:i/>
          <w:spacing w:val="-7"/>
          <w:sz w:val="24"/>
        </w:rPr>
        <w:t xml:space="preserve"> </w:t>
      </w:r>
      <w:r>
        <w:rPr>
          <w:sz w:val="24"/>
        </w:rPr>
        <w:t>(misal:</w:t>
      </w:r>
      <w:r>
        <w:rPr>
          <w:spacing w:val="-6"/>
          <w:sz w:val="24"/>
        </w:rPr>
        <w:t xml:space="preserve"> </w:t>
      </w:r>
      <w:r>
        <w:rPr>
          <w:sz w:val="24"/>
        </w:rPr>
        <w:t>"Node</w:t>
      </w:r>
      <w:r>
        <w:rPr>
          <w:spacing w:val="-10"/>
          <w:sz w:val="24"/>
        </w:rPr>
        <w:t xml:space="preserve"> </w:t>
      </w:r>
      <w:r>
        <w:rPr>
          <w:sz w:val="24"/>
        </w:rPr>
        <w:t>1",</w:t>
      </w:r>
      <w:r>
        <w:rPr>
          <w:spacing w:val="-7"/>
          <w:sz w:val="24"/>
        </w:rPr>
        <w:t xml:space="preserve"> </w:t>
      </w:r>
      <w:r>
        <w:rPr>
          <w:sz w:val="24"/>
        </w:rPr>
        <w:t>"Node</w:t>
      </w:r>
      <w:r>
        <w:rPr>
          <w:spacing w:val="-7"/>
          <w:sz w:val="24"/>
        </w:rPr>
        <w:t xml:space="preserve"> </w:t>
      </w:r>
      <w:r>
        <w:rPr>
          <w:sz w:val="24"/>
        </w:rPr>
        <w:t>2",</w:t>
      </w:r>
      <w:r>
        <w:rPr>
          <w:spacing w:val="-7"/>
          <w:sz w:val="24"/>
        </w:rPr>
        <w:t xml:space="preserve"> </w:t>
      </w:r>
      <w:r>
        <w:rPr>
          <w:sz w:val="24"/>
        </w:rPr>
        <w:t>"Hub</w:t>
      </w:r>
      <w:r>
        <w:rPr>
          <w:spacing w:val="-7"/>
          <w:sz w:val="24"/>
        </w:rPr>
        <w:t xml:space="preserve"> </w:t>
      </w:r>
      <w:r>
        <w:rPr>
          <w:sz w:val="24"/>
        </w:rPr>
        <w:t>Pusat")</w:t>
      </w:r>
      <w:r>
        <w:rPr>
          <w:spacing w:val="-4"/>
          <w:sz w:val="24"/>
        </w:rPr>
        <w:t xml:space="preserve"> </w:t>
      </w:r>
      <w:r>
        <w:rPr>
          <w:sz w:val="24"/>
        </w:rPr>
        <w:t>beserta</w:t>
      </w:r>
      <w:r>
        <w:rPr>
          <w:spacing w:val="-6"/>
          <w:sz w:val="24"/>
        </w:rPr>
        <w:t xml:space="preserve"> </w:t>
      </w:r>
      <w:r>
        <w:rPr>
          <w:sz w:val="24"/>
        </w:rPr>
        <w:t>alamat</w:t>
      </w:r>
      <w:r>
        <w:rPr>
          <w:spacing w:val="-9"/>
          <w:sz w:val="24"/>
        </w:rPr>
        <w:t xml:space="preserve"> </w:t>
      </w:r>
      <w:r>
        <w:rPr>
          <w:sz w:val="24"/>
        </w:rPr>
        <w:t>MAC masing-masing agar tidak tertukar saat perakitan.</w:t>
      </w:r>
    </w:p>
    <w:p w14:paraId="1C862BD9">
      <w:pPr>
        <w:pStyle w:val="9"/>
        <w:spacing w:after="0" w:line="278" w:lineRule="auto"/>
        <w:jc w:val="left"/>
        <w:rPr>
          <w:sz w:val="24"/>
        </w:rPr>
        <w:sectPr>
          <w:pgSz w:w="11920" w:h="16840"/>
          <w:pgMar w:top="1460" w:right="0" w:bottom="280" w:left="566" w:header="720" w:footer="720" w:gutter="0"/>
          <w:cols w:space="720" w:num="1"/>
        </w:sectPr>
      </w:pPr>
    </w:p>
    <w:p w14:paraId="7E59FABA">
      <w:pPr>
        <w:spacing w:before="60"/>
        <w:ind w:left="209" w:right="0" w:firstLine="0"/>
        <w:jc w:val="left"/>
        <w:rPr>
          <w:b/>
          <w:sz w:val="24"/>
        </w:rPr>
      </w:pPr>
      <w:r>
        <w:rPr>
          <w:b/>
          <w:sz w:val="24"/>
        </w:rPr>
        <w:t>Penjelasan</w:t>
      </w:r>
      <w:r>
        <w:rPr>
          <w:b/>
          <w:spacing w:val="-8"/>
          <w:sz w:val="24"/>
        </w:rPr>
        <w:t xml:space="preserve"> </w:t>
      </w:r>
      <w:r>
        <w:rPr>
          <w:b/>
          <w:sz w:val="24"/>
        </w:rPr>
        <w:t>Singkat</w:t>
      </w:r>
      <w:r>
        <w:rPr>
          <w:b/>
          <w:spacing w:val="-8"/>
          <w:sz w:val="24"/>
        </w:rPr>
        <w:t xml:space="preserve"> </w:t>
      </w:r>
      <w:r>
        <w:rPr>
          <w:b/>
          <w:spacing w:val="-4"/>
          <w:sz w:val="24"/>
        </w:rPr>
        <w:t>Kode:</w:t>
      </w:r>
    </w:p>
    <w:p w14:paraId="020E5477">
      <w:pPr>
        <w:pStyle w:val="9"/>
        <w:numPr>
          <w:ilvl w:val="4"/>
          <w:numId w:val="1"/>
        </w:numPr>
        <w:tabs>
          <w:tab w:val="left" w:pos="886"/>
        </w:tabs>
        <w:spacing w:before="124" w:after="0" w:line="256" w:lineRule="auto"/>
        <w:ind w:left="886" w:right="684" w:hanging="360"/>
        <w:jc w:val="left"/>
        <w:rPr>
          <w:sz w:val="24"/>
        </w:rPr>
      </w:pPr>
      <w:r>
        <w:rPr>
          <w:sz w:val="24"/>
        </w:rPr>
        <w:t>WiFi.mode(WIFI_STA);</w:t>
      </w:r>
      <w:r>
        <w:rPr>
          <w:spacing w:val="-8"/>
          <w:sz w:val="24"/>
        </w:rPr>
        <w:t xml:space="preserve"> </w:t>
      </w:r>
      <w:r>
        <w:rPr>
          <w:sz w:val="24"/>
        </w:rPr>
        <w:t>:</w:t>
      </w:r>
      <w:r>
        <w:rPr>
          <w:spacing w:val="-12"/>
          <w:sz w:val="24"/>
        </w:rPr>
        <w:t xml:space="preserve"> </w:t>
      </w:r>
      <w:r>
        <w:rPr>
          <w:sz w:val="24"/>
        </w:rPr>
        <w:t>Menyiapkan</w:t>
      </w:r>
      <w:r>
        <w:rPr>
          <w:spacing w:val="-12"/>
          <w:sz w:val="24"/>
        </w:rPr>
        <w:t xml:space="preserve"> </w:t>
      </w:r>
      <w:r>
        <w:rPr>
          <w:sz w:val="24"/>
        </w:rPr>
        <w:t>modul</w:t>
      </w:r>
      <w:r>
        <w:rPr>
          <w:spacing w:val="-12"/>
          <w:sz w:val="24"/>
        </w:rPr>
        <w:t xml:space="preserve"> </w:t>
      </w:r>
      <w:r>
        <w:rPr>
          <w:sz w:val="24"/>
        </w:rPr>
        <w:t>radio</w:t>
      </w:r>
      <w:r>
        <w:rPr>
          <w:spacing w:val="-15"/>
          <w:sz w:val="24"/>
        </w:rPr>
        <w:t xml:space="preserve"> </w:t>
      </w:r>
      <w:r>
        <w:rPr>
          <w:sz w:val="24"/>
        </w:rPr>
        <w:t>Wi-Fi</w:t>
      </w:r>
      <w:r>
        <w:rPr>
          <w:spacing w:val="-12"/>
          <w:sz w:val="24"/>
        </w:rPr>
        <w:t xml:space="preserve"> </w:t>
      </w:r>
      <w:r>
        <w:rPr>
          <w:sz w:val="24"/>
        </w:rPr>
        <w:t>internal</w:t>
      </w:r>
      <w:r>
        <w:rPr>
          <w:spacing w:val="-11"/>
          <w:sz w:val="24"/>
        </w:rPr>
        <w:t xml:space="preserve"> </w:t>
      </w:r>
      <w:r>
        <w:rPr>
          <w:sz w:val="24"/>
        </w:rPr>
        <w:t>ke</w:t>
      </w:r>
      <w:r>
        <w:rPr>
          <w:spacing w:val="-12"/>
          <w:sz w:val="24"/>
        </w:rPr>
        <w:t xml:space="preserve"> </w:t>
      </w:r>
      <w:r>
        <w:rPr>
          <w:sz w:val="24"/>
        </w:rPr>
        <w:t>dalam</w:t>
      </w:r>
      <w:r>
        <w:rPr>
          <w:spacing w:val="-11"/>
          <w:sz w:val="24"/>
        </w:rPr>
        <w:t xml:space="preserve"> </w:t>
      </w:r>
      <w:r>
        <w:rPr>
          <w:sz w:val="24"/>
        </w:rPr>
        <w:t>mode</w:t>
      </w:r>
      <w:r>
        <w:rPr>
          <w:spacing w:val="-12"/>
          <w:sz w:val="24"/>
        </w:rPr>
        <w:t xml:space="preserve"> </w:t>
      </w:r>
      <w:r>
        <w:rPr>
          <w:i/>
          <w:sz w:val="24"/>
        </w:rPr>
        <w:t>Station</w:t>
      </w:r>
      <w:r>
        <w:rPr>
          <w:i/>
          <w:spacing w:val="-13"/>
          <w:sz w:val="24"/>
        </w:rPr>
        <w:t xml:space="preserve"> </w:t>
      </w:r>
      <w:r>
        <w:rPr>
          <w:sz w:val="24"/>
        </w:rPr>
        <w:t>agar</w:t>
      </w:r>
      <w:r>
        <w:rPr>
          <w:spacing w:val="-12"/>
          <w:sz w:val="24"/>
        </w:rPr>
        <w:t xml:space="preserve"> </w:t>
      </w:r>
      <w:r>
        <w:rPr>
          <w:sz w:val="24"/>
        </w:rPr>
        <w:t>alamat perangkat keras (</w:t>
      </w:r>
      <w:r>
        <w:rPr>
          <w:i/>
          <w:sz w:val="24"/>
        </w:rPr>
        <w:t>Hardware MAC</w:t>
      </w:r>
      <w:r>
        <w:rPr>
          <w:sz w:val="24"/>
        </w:rPr>
        <w:t>) siap dialokasikan oleh SDK.</w:t>
      </w:r>
    </w:p>
    <w:p w14:paraId="6B081A29">
      <w:pPr>
        <w:pStyle w:val="9"/>
        <w:numPr>
          <w:ilvl w:val="4"/>
          <w:numId w:val="1"/>
        </w:numPr>
        <w:tabs>
          <w:tab w:val="left" w:pos="886"/>
        </w:tabs>
        <w:spacing w:before="6" w:after="0" w:line="256" w:lineRule="auto"/>
        <w:ind w:left="886" w:right="747" w:hanging="360"/>
        <w:jc w:val="left"/>
        <w:rPr>
          <w:sz w:val="24"/>
        </w:rPr>
      </w:pPr>
      <w:r>
        <w:rPr>
          <w:sz w:val="24"/>
        </w:rPr>
        <w:t>WiFi.disconnect();</w:t>
      </w:r>
      <w:r>
        <w:rPr>
          <w:spacing w:val="-5"/>
          <w:sz w:val="24"/>
        </w:rPr>
        <w:t xml:space="preserve"> </w:t>
      </w:r>
      <w:r>
        <w:rPr>
          <w:sz w:val="24"/>
        </w:rPr>
        <w:t>:</w:t>
      </w:r>
      <w:r>
        <w:rPr>
          <w:spacing w:val="-11"/>
          <w:sz w:val="24"/>
        </w:rPr>
        <w:t xml:space="preserve"> </w:t>
      </w:r>
      <w:r>
        <w:rPr>
          <w:sz w:val="24"/>
        </w:rPr>
        <w:t>Memastikan</w:t>
      </w:r>
      <w:r>
        <w:rPr>
          <w:spacing w:val="-10"/>
          <w:sz w:val="24"/>
        </w:rPr>
        <w:t xml:space="preserve"> </w:t>
      </w:r>
      <w:r>
        <w:rPr>
          <w:sz w:val="24"/>
        </w:rPr>
        <w:t>mikrokontroler</w:t>
      </w:r>
      <w:r>
        <w:rPr>
          <w:spacing w:val="-7"/>
          <w:sz w:val="24"/>
        </w:rPr>
        <w:t xml:space="preserve"> </w:t>
      </w:r>
      <w:r>
        <w:rPr>
          <w:sz w:val="24"/>
        </w:rPr>
        <w:t>tidak</w:t>
      </w:r>
      <w:r>
        <w:rPr>
          <w:spacing w:val="-12"/>
          <w:sz w:val="24"/>
        </w:rPr>
        <w:t xml:space="preserve"> </w:t>
      </w:r>
      <w:r>
        <w:rPr>
          <w:sz w:val="24"/>
        </w:rPr>
        <w:t>mencoba</w:t>
      </w:r>
      <w:r>
        <w:rPr>
          <w:spacing w:val="-10"/>
          <w:sz w:val="24"/>
        </w:rPr>
        <w:t xml:space="preserve"> </w:t>
      </w:r>
      <w:r>
        <w:rPr>
          <w:sz w:val="24"/>
        </w:rPr>
        <w:t>melakukan</w:t>
      </w:r>
      <w:r>
        <w:rPr>
          <w:spacing w:val="-7"/>
          <w:sz w:val="24"/>
        </w:rPr>
        <w:t xml:space="preserve"> </w:t>
      </w:r>
      <w:r>
        <w:rPr>
          <w:sz w:val="24"/>
        </w:rPr>
        <w:t>proses</w:t>
      </w:r>
      <w:r>
        <w:rPr>
          <w:spacing w:val="-13"/>
          <w:sz w:val="24"/>
        </w:rPr>
        <w:t xml:space="preserve"> </w:t>
      </w:r>
      <w:r>
        <w:rPr>
          <w:sz w:val="24"/>
        </w:rPr>
        <w:t>penyambungan</w:t>
      </w:r>
      <w:r>
        <w:rPr>
          <w:spacing w:val="-7"/>
          <w:sz w:val="24"/>
        </w:rPr>
        <w:t xml:space="preserve"> </w:t>
      </w:r>
      <w:r>
        <w:rPr>
          <w:sz w:val="24"/>
        </w:rPr>
        <w:t>ke jaringan luar.</w:t>
      </w:r>
    </w:p>
    <w:p w14:paraId="674A5D64">
      <w:pPr>
        <w:pStyle w:val="9"/>
        <w:numPr>
          <w:ilvl w:val="4"/>
          <w:numId w:val="1"/>
        </w:numPr>
        <w:tabs>
          <w:tab w:val="left" w:pos="886"/>
        </w:tabs>
        <w:spacing w:before="0" w:after="0" w:line="240" w:lineRule="auto"/>
        <w:ind w:left="886" w:right="1539" w:hanging="360"/>
        <w:jc w:val="left"/>
        <w:rPr>
          <w:sz w:val="24"/>
        </w:rPr>
      </w:pPr>
      <w:r>
        <w:rPr>
          <w:sz w:val="24"/>
        </w:rPr>
        <w:t>WiFi.macAddress();</w:t>
      </w:r>
      <w:r>
        <w:rPr>
          <w:spacing w:val="-4"/>
          <w:sz w:val="24"/>
        </w:rPr>
        <w:t xml:space="preserve"> </w:t>
      </w:r>
      <w:r>
        <w:rPr>
          <w:sz w:val="24"/>
        </w:rPr>
        <w:t>:</w:t>
      </w:r>
      <w:r>
        <w:rPr>
          <w:spacing w:val="-6"/>
          <w:sz w:val="24"/>
        </w:rPr>
        <w:t xml:space="preserve"> </w:t>
      </w:r>
      <w:r>
        <w:rPr>
          <w:sz w:val="24"/>
        </w:rPr>
        <w:t>Mengambil</w:t>
      </w:r>
      <w:r>
        <w:rPr>
          <w:spacing w:val="-5"/>
          <w:sz w:val="24"/>
        </w:rPr>
        <w:t xml:space="preserve"> </w:t>
      </w:r>
      <w:r>
        <w:rPr>
          <w:sz w:val="24"/>
        </w:rPr>
        <w:t>string</w:t>
      </w:r>
      <w:r>
        <w:rPr>
          <w:spacing w:val="-7"/>
          <w:sz w:val="24"/>
        </w:rPr>
        <w:t xml:space="preserve"> </w:t>
      </w:r>
      <w:r>
        <w:rPr>
          <w:sz w:val="24"/>
        </w:rPr>
        <w:t>alamat</w:t>
      </w:r>
      <w:r>
        <w:rPr>
          <w:spacing w:val="-5"/>
          <w:sz w:val="24"/>
        </w:rPr>
        <w:t xml:space="preserve"> </w:t>
      </w:r>
      <w:r>
        <w:rPr>
          <w:sz w:val="24"/>
        </w:rPr>
        <w:t>fisik</w:t>
      </w:r>
      <w:r>
        <w:rPr>
          <w:spacing w:val="-7"/>
          <w:sz w:val="24"/>
        </w:rPr>
        <w:t xml:space="preserve"> </w:t>
      </w:r>
      <w:r>
        <w:rPr>
          <w:sz w:val="24"/>
        </w:rPr>
        <w:t>48-bit</w:t>
      </w:r>
      <w:r>
        <w:rPr>
          <w:spacing w:val="-5"/>
          <w:sz w:val="24"/>
        </w:rPr>
        <w:t xml:space="preserve"> </w:t>
      </w:r>
      <w:r>
        <w:rPr>
          <w:sz w:val="24"/>
        </w:rPr>
        <w:t>bawaan</w:t>
      </w:r>
      <w:r>
        <w:rPr>
          <w:spacing w:val="-7"/>
          <w:sz w:val="24"/>
        </w:rPr>
        <w:t xml:space="preserve"> </w:t>
      </w:r>
      <w:r>
        <w:rPr>
          <w:sz w:val="24"/>
        </w:rPr>
        <w:t>pabrik</w:t>
      </w:r>
      <w:r>
        <w:rPr>
          <w:spacing w:val="-7"/>
          <w:sz w:val="24"/>
        </w:rPr>
        <w:t xml:space="preserve"> </w:t>
      </w:r>
      <w:r>
        <w:rPr>
          <w:sz w:val="24"/>
        </w:rPr>
        <w:t>yang</w:t>
      </w:r>
      <w:r>
        <w:rPr>
          <w:spacing w:val="-7"/>
          <w:sz w:val="24"/>
        </w:rPr>
        <w:t xml:space="preserve"> </w:t>
      </w:r>
      <w:r>
        <w:rPr>
          <w:sz w:val="24"/>
        </w:rPr>
        <w:t>bersifat</w:t>
      </w:r>
      <w:r>
        <w:rPr>
          <w:spacing w:val="-5"/>
          <w:sz w:val="24"/>
        </w:rPr>
        <w:t xml:space="preserve"> </w:t>
      </w:r>
      <w:r>
        <w:rPr>
          <w:sz w:val="24"/>
        </w:rPr>
        <w:t>unik secara global</w:t>
      </w:r>
    </w:p>
    <w:p w14:paraId="657B5F94">
      <w:pPr>
        <w:pStyle w:val="6"/>
        <w:spacing w:before="32"/>
        <w:rPr>
          <w:sz w:val="20"/>
        </w:rPr>
      </w:pPr>
      <w:r>
        <w:rPr>
          <w:sz w:val="20"/>
        </w:rPr>
        <w:drawing>
          <wp:anchor distT="0" distB="0" distL="0" distR="0" simplePos="0" relativeHeight="251661312" behindDoc="1" locked="0" layoutInCell="1" allowOverlap="1">
            <wp:simplePos x="0" y="0"/>
            <wp:positionH relativeFrom="page">
              <wp:posOffset>492760</wp:posOffset>
            </wp:positionH>
            <wp:positionV relativeFrom="paragraph">
              <wp:posOffset>181610</wp:posOffset>
            </wp:positionV>
            <wp:extent cx="6556375" cy="316230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56312" cy="3162300"/>
                    </a:xfrm>
                    <a:prstGeom prst="rect">
                      <a:avLst/>
                    </a:prstGeom>
                  </pic:spPr>
                </pic:pic>
              </a:graphicData>
            </a:graphic>
          </wp:anchor>
        </w:drawing>
      </w:r>
    </w:p>
    <w:p w14:paraId="4D683FCC">
      <w:pPr>
        <w:pStyle w:val="6"/>
        <w:spacing w:before="38"/>
        <w:rPr>
          <w:sz w:val="24"/>
        </w:rPr>
      </w:pPr>
    </w:p>
    <w:p w14:paraId="2930D3C5">
      <w:pPr>
        <w:pStyle w:val="6"/>
        <w:ind w:left="209"/>
      </w:pPr>
      <w:r>
        <w:t>Disini</w:t>
      </w:r>
      <w:r>
        <w:rPr>
          <w:spacing w:val="-10"/>
        </w:rPr>
        <w:t xml:space="preserve"> </w:t>
      </w:r>
      <w:r>
        <w:t>saya</w:t>
      </w:r>
      <w:r>
        <w:rPr>
          <w:spacing w:val="-8"/>
        </w:rPr>
        <w:t xml:space="preserve"> </w:t>
      </w:r>
      <w:r>
        <w:t>berhassil</w:t>
      </w:r>
      <w:r>
        <w:rPr>
          <w:spacing w:val="-4"/>
        </w:rPr>
        <w:t xml:space="preserve"> </w:t>
      </w:r>
      <w:r>
        <w:t>mendapatkan</w:t>
      </w:r>
      <w:r>
        <w:rPr>
          <w:spacing w:val="-13"/>
        </w:rPr>
        <w:t xml:space="preserve"> </w:t>
      </w:r>
      <w:r>
        <w:t>Alamat</w:t>
      </w:r>
      <w:r>
        <w:rPr>
          <w:spacing w:val="-5"/>
        </w:rPr>
        <w:t xml:space="preserve"> </w:t>
      </w:r>
      <w:r>
        <w:t>macc</w:t>
      </w:r>
      <w:r>
        <w:rPr>
          <w:spacing w:val="-4"/>
        </w:rPr>
        <w:t xml:space="preserve"> </w:t>
      </w:r>
      <w:r>
        <w:t>addres</w:t>
      </w:r>
      <w:r>
        <w:rPr>
          <w:spacing w:val="-1"/>
        </w:rPr>
        <w:t xml:space="preserve"> </w:t>
      </w:r>
      <w:r>
        <w:t>saya</w:t>
      </w:r>
      <w:r>
        <w:rPr>
          <w:spacing w:val="-5"/>
        </w:rPr>
        <w:t xml:space="preserve"> </w:t>
      </w:r>
      <w:r>
        <w:t>dengaan nomor</w:t>
      </w:r>
      <w:r>
        <w:rPr>
          <w:spacing w:val="-3"/>
        </w:rPr>
        <w:t xml:space="preserve"> </w:t>
      </w:r>
      <w:r>
        <w:rPr>
          <w:spacing w:val="-2"/>
        </w:rPr>
        <w:t>84:F3:EB:85:FE:A0</w:t>
      </w:r>
    </w:p>
    <w:p w14:paraId="6E987818">
      <w:pPr>
        <w:pStyle w:val="6"/>
        <w:spacing w:after="0"/>
        <w:sectPr>
          <w:pgSz w:w="11920" w:h="16840"/>
          <w:pgMar w:top="1660" w:right="0" w:bottom="280" w:left="566" w:header="720" w:footer="720" w:gutter="0"/>
          <w:cols w:space="720" w:num="1"/>
        </w:sectPr>
      </w:pPr>
    </w:p>
    <w:p w14:paraId="56DF1087">
      <w:pPr>
        <w:pStyle w:val="9"/>
        <w:numPr>
          <w:ilvl w:val="2"/>
          <w:numId w:val="1"/>
        </w:numPr>
        <w:tabs>
          <w:tab w:val="left" w:pos="822"/>
        </w:tabs>
        <w:spacing w:before="60" w:after="0" w:line="240" w:lineRule="auto"/>
        <w:ind w:left="822" w:right="0" w:hanging="540"/>
        <w:jc w:val="left"/>
        <w:rPr>
          <w:b/>
          <w:sz w:val="24"/>
        </w:rPr>
      </w:pPr>
      <w:r>
        <w:rPr>
          <w:b/>
          <w:sz w:val="24"/>
        </w:rPr>
        <w:t>Praktikum</w:t>
      </w:r>
      <w:r>
        <w:rPr>
          <w:b/>
          <w:spacing w:val="-11"/>
          <w:sz w:val="24"/>
        </w:rPr>
        <w:t xml:space="preserve"> </w:t>
      </w:r>
      <w:r>
        <w:rPr>
          <w:b/>
          <w:sz w:val="24"/>
        </w:rPr>
        <w:t>2:</w:t>
      </w:r>
      <w:r>
        <w:rPr>
          <w:b/>
          <w:spacing w:val="-9"/>
          <w:sz w:val="24"/>
        </w:rPr>
        <w:t xml:space="preserve"> </w:t>
      </w:r>
      <w:r>
        <w:rPr>
          <w:b/>
          <w:sz w:val="24"/>
        </w:rPr>
        <w:t>Komunikasi</w:t>
      </w:r>
      <w:r>
        <w:rPr>
          <w:b/>
          <w:spacing w:val="-6"/>
          <w:sz w:val="24"/>
        </w:rPr>
        <w:t xml:space="preserve"> </w:t>
      </w:r>
      <w:r>
        <w:rPr>
          <w:b/>
          <w:sz w:val="24"/>
        </w:rPr>
        <w:t>Nirkabel</w:t>
      </w:r>
      <w:r>
        <w:rPr>
          <w:b/>
          <w:spacing w:val="-7"/>
          <w:sz w:val="24"/>
        </w:rPr>
        <w:t xml:space="preserve"> </w:t>
      </w:r>
      <w:r>
        <w:rPr>
          <w:b/>
          <w:sz w:val="24"/>
        </w:rPr>
        <w:t>One-to-Many</w:t>
      </w:r>
      <w:r>
        <w:rPr>
          <w:b/>
          <w:spacing w:val="-8"/>
          <w:sz w:val="24"/>
        </w:rPr>
        <w:t xml:space="preserve"> </w:t>
      </w:r>
      <w:r>
        <w:rPr>
          <w:b/>
          <w:sz w:val="24"/>
        </w:rPr>
        <w:t>(ESP-</w:t>
      </w:r>
      <w:r>
        <w:rPr>
          <w:b/>
          <w:spacing w:val="-4"/>
          <w:sz w:val="24"/>
        </w:rPr>
        <w:t>NOW)</w:t>
      </w:r>
    </w:p>
    <w:p w14:paraId="7CC38831">
      <w:pPr>
        <w:pStyle w:val="6"/>
        <w:spacing w:before="123" w:line="259" w:lineRule="auto"/>
        <w:ind w:left="166"/>
      </w:pPr>
      <w:r>
        <w:t>Skenario:</w:t>
      </w:r>
      <w:r>
        <w:rPr>
          <w:spacing w:val="-5"/>
        </w:rPr>
        <w:t xml:space="preserve"> </w:t>
      </w:r>
      <w:r>
        <w:t>Satu</w:t>
      </w:r>
      <w:r>
        <w:rPr>
          <w:spacing w:val="-4"/>
        </w:rPr>
        <w:t xml:space="preserve"> </w:t>
      </w:r>
      <w:r>
        <w:t>unit</w:t>
      </w:r>
      <w:r>
        <w:rPr>
          <w:spacing w:val="-6"/>
        </w:rPr>
        <w:t xml:space="preserve"> </w:t>
      </w:r>
      <w:r>
        <w:t>NodeMCU</w:t>
      </w:r>
      <w:r>
        <w:rPr>
          <w:spacing w:val="-8"/>
        </w:rPr>
        <w:t xml:space="preserve"> </w:t>
      </w:r>
      <w:r>
        <w:t>bertindak</w:t>
      </w:r>
      <w:r>
        <w:rPr>
          <w:spacing w:val="-3"/>
        </w:rPr>
        <w:t xml:space="preserve"> </w:t>
      </w:r>
      <w:r>
        <w:t>sebagai</w:t>
      </w:r>
      <w:r>
        <w:rPr>
          <w:spacing w:val="-3"/>
        </w:rPr>
        <w:t xml:space="preserve"> </w:t>
      </w:r>
      <w:r>
        <w:rPr>
          <w:b/>
        </w:rPr>
        <w:t>Controller</w:t>
      </w:r>
      <w:r>
        <w:rPr>
          <w:b/>
          <w:spacing w:val="-10"/>
        </w:rPr>
        <w:t xml:space="preserve"> </w:t>
      </w:r>
      <w:r>
        <w:rPr>
          <w:b/>
        </w:rPr>
        <w:t>/</w:t>
      </w:r>
      <w:r>
        <w:rPr>
          <w:b/>
          <w:spacing w:val="-7"/>
        </w:rPr>
        <w:t xml:space="preserve"> </w:t>
      </w:r>
      <w:r>
        <w:rPr>
          <w:b/>
        </w:rPr>
        <w:t>Sender</w:t>
      </w:r>
      <w:r>
        <w:t>,</w:t>
      </w:r>
      <w:r>
        <w:rPr>
          <w:spacing w:val="-5"/>
        </w:rPr>
        <w:t xml:space="preserve"> </w:t>
      </w:r>
      <w:r>
        <w:t>menyiarkan</w:t>
      </w:r>
      <w:r>
        <w:rPr>
          <w:spacing w:val="-3"/>
        </w:rPr>
        <w:t xml:space="preserve"> </w:t>
      </w:r>
      <w:r>
        <w:t>paket</w:t>
      </w:r>
      <w:r>
        <w:rPr>
          <w:spacing w:val="-6"/>
        </w:rPr>
        <w:t xml:space="preserve"> </w:t>
      </w:r>
      <w:r>
        <w:t>data</w:t>
      </w:r>
      <w:r>
        <w:rPr>
          <w:spacing w:val="-6"/>
        </w:rPr>
        <w:t xml:space="preserve"> </w:t>
      </w:r>
      <w:r>
        <w:t>instruksi</w:t>
      </w:r>
      <w:r>
        <w:rPr>
          <w:spacing w:val="-6"/>
        </w:rPr>
        <w:t xml:space="preserve"> </w:t>
      </w:r>
      <w:r>
        <w:t>yang</w:t>
      </w:r>
      <w:r>
        <w:rPr>
          <w:spacing w:val="-4"/>
        </w:rPr>
        <w:t xml:space="preserve"> </w:t>
      </w:r>
      <w:r>
        <w:t>sama</w:t>
      </w:r>
      <w:r>
        <w:rPr>
          <w:spacing w:val="-4"/>
        </w:rPr>
        <w:t xml:space="preserve"> </w:t>
      </w:r>
      <w:r>
        <w:t xml:space="preserve">secara langsung ke dua unit NodeMCU lain yang bertindak sebagai </w:t>
      </w:r>
      <w:r>
        <w:rPr>
          <w:b/>
        </w:rPr>
        <w:t xml:space="preserve">Slave / Receiver </w:t>
      </w:r>
      <w:r>
        <w:t>tanpa perantara router.</w:t>
      </w:r>
    </w:p>
    <w:p w14:paraId="65BE2C4D">
      <w:pPr>
        <w:spacing w:before="0" w:line="271" w:lineRule="exact"/>
        <w:ind w:left="141" w:right="0" w:firstLine="0"/>
        <w:jc w:val="left"/>
        <w:rPr>
          <w:b/>
          <w:sz w:val="24"/>
        </w:rPr>
      </w:pPr>
      <w:r>
        <w:rPr>
          <w:b/>
          <w:sz w:val="24"/>
        </w:rPr>
        <w:t>Langkah</w:t>
      </w:r>
      <w:r>
        <w:rPr>
          <w:b/>
          <w:spacing w:val="-10"/>
          <w:sz w:val="24"/>
        </w:rPr>
        <w:t xml:space="preserve"> </w:t>
      </w:r>
      <w:r>
        <w:rPr>
          <w:b/>
          <w:sz w:val="24"/>
        </w:rPr>
        <w:t>Kerja</w:t>
      </w:r>
      <w:r>
        <w:rPr>
          <w:b/>
          <w:spacing w:val="-7"/>
          <w:sz w:val="24"/>
        </w:rPr>
        <w:t xml:space="preserve"> </w:t>
      </w:r>
      <w:r>
        <w:rPr>
          <w:b/>
          <w:sz w:val="24"/>
        </w:rPr>
        <w:t>Pemrograman</w:t>
      </w:r>
      <w:r>
        <w:rPr>
          <w:b/>
          <w:spacing w:val="-7"/>
          <w:sz w:val="24"/>
        </w:rPr>
        <w:t xml:space="preserve"> </w:t>
      </w:r>
      <w:r>
        <w:rPr>
          <w:b/>
          <w:sz w:val="24"/>
        </w:rPr>
        <w:t>Sisi</w:t>
      </w:r>
      <w:r>
        <w:rPr>
          <w:b/>
          <w:spacing w:val="-5"/>
          <w:sz w:val="24"/>
        </w:rPr>
        <w:t xml:space="preserve"> </w:t>
      </w:r>
      <w:r>
        <w:rPr>
          <w:b/>
          <w:sz w:val="24"/>
        </w:rPr>
        <w:t>Pengirim</w:t>
      </w:r>
      <w:r>
        <w:rPr>
          <w:b/>
          <w:spacing w:val="-5"/>
          <w:sz w:val="24"/>
        </w:rPr>
        <w:t xml:space="preserve"> </w:t>
      </w:r>
      <w:r>
        <w:rPr>
          <w:b/>
          <w:spacing w:val="-2"/>
          <w:sz w:val="24"/>
        </w:rPr>
        <w:t>(Controller)</w:t>
      </w:r>
    </w:p>
    <w:p w14:paraId="5D069423">
      <w:pPr>
        <w:pStyle w:val="6"/>
        <w:spacing w:before="83" w:line="259" w:lineRule="auto"/>
        <w:ind w:left="166" w:right="8686"/>
        <w:rPr>
          <w:highlight w:val="none"/>
        </w:rPr>
      </w:pPr>
      <w:r>
        <w:rPr>
          <w:color w:val="000000"/>
          <w:highlight w:val="none"/>
        </w:rPr>
        <w:t>#include</w:t>
      </w:r>
      <w:r>
        <w:rPr>
          <w:color w:val="000000"/>
          <w:spacing w:val="-16"/>
          <w:highlight w:val="none"/>
        </w:rPr>
        <w:t xml:space="preserve"> </w:t>
      </w:r>
      <w:r>
        <w:rPr>
          <w:color w:val="000000"/>
          <w:highlight w:val="none"/>
        </w:rPr>
        <w:t>&lt;ESP8266WiFi.h&gt; #include &lt;espnow.h&gt;</w:t>
      </w:r>
    </w:p>
    <w:p w14:paraId="388363DF">
      <w:pPr>
        <w:pStyle w:val="6"/>
        <w:spacing w:before="24"/>
        <w:rPr>
          <w:highlight w:val="none"/>
        </w:rPr>
      </w:pPr>
    </w:p>
    <w:p w14:paraId="32B9DEF0">
      <w:pPr>
        <w:pStyle w:val="6"/>
        <w:spacing w:before="1" w:line="254" w:lineRule="auto"/>
        <w:ind w:left="166" w:right="4766"/>
        <w:rPr>
          <w:highlight w:val="none"/>
        </w:rPr>
      </w:pPr>
      <w:r>
        <w:rPr>
          <w:color w:val="000000"/>
          <w:highlight w:val="none"/>
        </w:rPr>
        <w:t>//</w:t>
      </w:r>
      <w:r>
        <w:rPr>
          <w:color w:val="000000"/>
          <w:spacing w:val="-8"/>
          <w:highlight w:val="none"/>
        </w:rPr>
        <w:t xml:space="preserve"> </w:t>
      </w:r>
      <w:r>
        <w:rPr>
          <w:color w:val="000000"/>
          <w:highlight w:val="none"/>
        </w:rPr>
        <w:t>Struktur</w:t>
      </w:r>
      <w:r>
        <w:rPr>
          <w:color w:val="000000"/>
          <w:spacing w:val="-12"/>
          <w:highlight w:val="none"/>
        </w:rPr>
        <w:t xml:space="preserve"> </w:t>
      </w:r>
      <w:r>
        <w:rPr>
          <w:color w:val="000000"/>
          <w:highlight w:val="none"/>
        </w:rPr>
        <w:t>data</w:t>
      </w:r>
      <w:r>
        <w:rPr>
          <w:color w:val="000000"/>
          <w:spacing w:val="-9"/>
          <w:highlight w:val="none"/>
        </w:rPr>
        <w:t xml:space="preserve"> </w:t>
      </w:r>
      <w:r>
        <w:rPr>
          <w:color w:val="000000"/>
          <w:highlight w:val="none"/>
        </w:rPr>
        <w:t>penerima</w:t>
      </w:r>
      <w:r>
        <w:rPr>
          <w:color w:val="000000"/>
          <w:spacing w:val="-8"/>
          <w:highlight w:val="none"/>
        </w:rPr>
        <w:t xml:space="preserve"> </w:t>
      </w:r>
      <w:r>
        <w:rPr>
          <w:color w:val="000000"/>
          <w:highlight w:val="none"/>
        </w:rPr>
        <w:t>(wajib</w:t>
      </w:r>
      <w:r>
        <w:rPr>
          <w:color w:val="000000"/>
          <w:spacing w:val="-6"/>
          <w:highlight w:val="none"/>
        </w:rPr>
        <w:t xml:space="preserve"> </w:t>
      </w:r>
      <w:r>
        <w:rPr>
          <w:color w:val="000000"/>
          <w:highlight w:val="none"/>
        </w:rPr>
        <w:t>identik</w:t>
      </w:r>
      <w:r>
        <w:rPr>
          <w:color w:val="000000"/>
          <w:spacing w:val="-6"/>
          <w:highlight w:val="none"/>
        </w:rPr>
        <w:t xml:space="preserve"> </w:t>
      </w:r>
      <w:r>
        <w:rPr>
          <w:color w:val="000000"/>
          <w:highlight w:val="none"/>
        </w:rPr>
        <w:t>dengan</w:t>
      </w:r>
      <w:r>
        <w:rPr>
          <w:color w:val="000000"/>
          <w:spacing w:val="-6"/>
          <w:highlight w:val="none"/>
        </w:rPr>
        <w:t xml:space="preserve"> </w:t>
      </w:r>
      <w:r>
        <w:rPr>
          <w:color w:val="000000"/>
          <w:highlight w:val="none"/>
        </w:rPr>
        <w:t>sisi</w:t>
      </w:r>
      <w:r>
        <w:rPr>
          <w:color w:val="000000"/>
          <w:spacing w:val="-9"/>
          <w:highlight w:val="none"/>
        </w:rPr>
        <w:t xml:space="preserve"> </w:t>
      </w:r>
      <w:r>
        <w:rPr>
          <w:color w:val="000000"/>
          <w:highlight w:val="none"/>
        </w:rPr>
        <w:t>pengirim)</w:t>
      </w:r>
      <w:r>
        <w:rPr>
          <w:color w:val="000000"/>
          <w:spacing w:val="-6"/>
          <w:highlight w:val="none"/>
        </w:rPr>
        <w:t xml:space="preserve"> </w:t>
      </w:r>
      <w:r>
        <w:rPr>
          <w:color w:val="000000"/>
          <w:highlight w:val="none"/>
        </w:rPr>
        <w:t>typedef struct struct_pesan {</w:t>
      </w:r>
    </w:p>
    <w:p w14:paraId="44CE0D62">
      <w:pPr>
        <w:pStyle w:val="6"/>
        <w:spacing w:before="7"/>
        <w:ind w:left="286"/>
        <w:rPr>
          <w:highlight w:val="none"/>
        </w:rPr>
      </w:pPr>
      <w:r>
        <w:rPr>
          <w:color w:val="000000"/>
          <w:highlight w:val="none"/>
        </w:rPr>
        <w:t>int</w:t>
      </w:r>
      <w:r>
        <w:rPr>
          <w:color w:val="000000"/>
          <w:spacing w:val="-5"/>
          <w:highlight w:val="none"/>
        </w:rPr>
        <w:t xml:space="preserve"> </w:t>
      </w:r>
      <w:r>
        <w:rPr>
          <w:color w:val="000000"/>
          <w:spacing w:val="-2"/>
          <w:highlight w:val="none"/>
        </w:rPr>
        <w:t>perintahId;</w:t>
      </w:r>
    </w:p>
    <w:p w14:paraId="35E46510">
      <w:pPr>
        <w:pStyle w:val="6"/>
        <w:spacing w:before="23"/>
        <w:ind w:left="286"/>
        <w:rPr>
          <w:highlight w:val="none"/>
        </w:rPr>
      </w:pPr>
      <w:r>
        <w:rPr>
          <w:color w:val="000000"/>
          <w:highlight w:val="none"/>
        </w:rPr>
        <w:t>int</w:t>
      </w:r>
      <w:r>
        <w:rPr>
          <w:color w:val="000000"/>
          <w:spacing w:val="-1"/>
          <w:highlight w:val="none"/>
        </w:rPr>
        <w:t xml:space="preserve"> </w:t>
      </w:r>
      <w:r>
        <w:rPr>
          <w:color w:val="000000"/>
          <w:spacing w:val="-2"/>
          <w:highlight w:val="none"/>
        </w:rPr>
        <w:t>nilaiParameter;</w:t>
      </w:r>
    </w:p>
    <w:p w14:paraId="01B746E9">
      <w:pPr>
        <w:pStyle w:val="6"/>
        <w:spacing w:before="23"/>
        <w:ind w:left="166"/>
        <w:rPr>
          <w:highlight w:val="none"/>
        </w:rPr>
      </w:pPr>
      <w:r>
        <w:rPr>
          <w:color w:val="000000"/>
          <w:highlight w:val="none"/>
        </w:rPr>
        <w:t>}</w:t>
      </w:r>
      <w:r>
        <w:rPr>
          <w:color w:val="000000"/>
          <w:spacing w:val="-5"/>
          <w:highlight w:val="none"/>
        </w:rPr>
        <w:t xml:space="preserve"> </w:t>
      </w:r>
      <w:r>
        <w:rPr>
          <w:color w:val="000000"/>
          <w:highlight w:val="none"/>
        </w:rPr>
        <w:t>struct_pesan;</w:t>
      </w:r>
      <w:r>
        <w:rPr>
          <w:color w:val="000000"/>
          <w:spacing w:val="-3"/>
          <w:highlight w:val="none"/>
        </w:rPr>
        <w:t xml:space="preserve"> </w:t>
      </w:r>
      <w:r>
        <w:rPr>
          <w:color w:val="000000"/>
          <w:spacing w:val="-2"/>
          <w:highlight w:val="none"/>
        </w:rPr>
        <w:t>struct_pesan</w:t>
      </w:r>
    </w:p>
    <w:p w14:paraId="6F5EF149">
      <w:pPr>
        <w:pStyle w:val="6"/>
        <w:spacing w:before="43"/>
        <w:rPr>
          <w:highlight w:val="none"/>
        </w:rPr>
      </w:pPr>
    </w:p>
    <w:p w14:paraId="2D613CA0">
      <w:pPr>
        <w:pStyle w:val="6"/>
        <w:ind w:left="166"/>
        <w:rPr>
          <w:highlight w:val="none"/>
        </w:rPr>
      </w:pPr>
      <w:r>
        <w:rPr>
          <w:color w:val="000000"/>
          <w:spacing w:val="-2"/>
          <w:highlight w:val="none"/>
        </w:rPr>
        <w:t>paketTerima;</w:t>
      </w:r>
    </w:p>
    <w:p w14:paraId="046F6556">
      <w:pPr>
        <w:pStyle w:val="6"/>
        <w:spacing w:before="50"/>
        <w:rPr>
          <w:highlight w:val="none"/>
        </w:rPr>
      </w:pPr>
    </w:p>
    <w:p w14:paraId="619EA12B">
      <w:pPr>
        <w:pStyle w:val="6"/>
        <w:ind w:left="166"/>
        <w:rPr>
          <w:highlight w:val="none"/>
        </w:rPr>
      </w:pPr>
      <w:r>
        <w:rPr>
          <w:color w:val="000000"/>
          <w:highlight w:val="none"/>
        </w:rPr>
        <w:t>//</w:t>
      </w:r>
      <w:r>
        <w:rPr>
          <w:color w:val="000000"/>
          <w:spacing w:val="-9"/>
          <w:highlight w:val="none"/>
        </w:rPr>
        <w:t xml:space="preserve"> </w:t>
      </w:r>
      <w:r>
        <w:rPr>
          <w:color w:val="000000"/>
          <w:highlight w:val="none"/>
        </w:rPr>
        <w:t>Callback</w:t>
      </w:r>
      <w:r>
        <w:rPr>
          <w:color w:val="000000"/>
          <w:spacing w:val="-1"/>
          <w:highlight w:val="none"/>
        </w:rPr>
        <w:t xml:space="preserve"> </w:t>
      </w:r>
      <w:r>
        <w:rPr>
          <w:color w:val="000000"/>
          <w:highlight w:val="none"/>
        </w:rPr>
        <w:t>otomatis</w:t>
      </w:r>
      <w:r>
        <w:rPr>
          <w:color w:val="000000"/>
          <w:spacing w:val="-9"/>
          <w:highlight w:val="none"/>
        </w:rPr>
        <w:t xml:space="preserve"> </w:t>
      </w:r>
      <w:r>
        <w:rPr>
          <w:color w:val="000000"/>
          <w:highlight w:val="none"/>
        </w:rPr>
        <w:t>saat</w:t>
      </w:r>
      <w:r>
        <w:rPr>
          <w:color w:val="000000"/>
          <w:spacing w:val="-4"/>
          <w:highlight w:val="none"/>
        </w:rPr>
        <w:t xml:space="preserve"> </w:t>
      </w:r>
      <w:r>
        <w:rPr>
          <w:color w:val="000000"/>
          <w:highlight w:val="none"/>
        </w:rPr>
        <w:t>antena</w:t>
      </w:r>
      <w:r>
        <w:rPr>
          <w:color w:val="000000"/>
          <w:spacing w:val="-5"/>
          <w:highlight w:val="none"/>
        </w:rPr>
        <w:t xml:space="preserve"> </w:t>
      </w:r>
      <w:r>
        <w:rPr>
          <w:color w:val="000000"/>
          <w:highlight w:val="none"/>
        </w:rPr>
        <w:t>mendeteksi</w:t>
      </w:r>
      <w:r>
        <w:rPr>
          <w:color w:val="000000"/>
          <w:spacing w:val="-4"/>
          <w:highlight w:val="none"/>
        </w:rPr>
        <w:t xml:space="preserve"> </w:t>
      </w:r>
      <w:r>
        <w:rPr>
          <w:color w:val="000000"/>
          <w:highlight w:val="none"/>
        </w:rPr>
        <w:t>paket</w:t>
      </w:r>
      <w:r>
        <w:rPr>
          <w:color w:val="000000"/>
          <w:spacing w:val="-4"/>
          <w:highlight w:val="none"/>
        </w:rPr>
        <w:t xml:space="preserve"> masuk</w:t>
      </w:r>
    </w:p>
    <w:p w14:paraId="1D7A7AB7">
      <w:pPr>
        <w:pStyle w:val="6"/>
        <w:spacing w:before="31" w:line="259" w:lineRule="auto"/>
        <w:ind w:left="286" w:right="3079" w:hanging="121"/>
        <w:rPr>
          <w:highlight w:val="none"/>
        </w:rPr>
      </w:pPr>
      <w:r>
        <w:rPr>
          <w:color w:val="000000"/>
          <w:highlight w:val="none"/>
        </w:rPr>
        <w:t>void</w:t>
      </w:r>
      <w:r>
        <w:rPr>
          <w:color w:val="000000"/>
          <w:spacing w:val="-13"/>
          <w:highlight w:val="none"/>
        </w:rPr>
        <w:t xml:space="preserve"> </w:t>
      </w:r>
      <w:r>
        <w:rPr>
          <w:color w:val="000000"/>
          <w:highlight w:val="none"/>
        </w:rPr>
        <w:t>OnDataRecv(uint8_t</w:t>
      </w:r>
      <w:r>
        <w:rPr>
          <w:color w:val="000000"/>
          <w:spacing w:val="-10"/>
          <w:highlight w:val="none"/>
        </w:rPr>
        <w:t xml:space="preserve"> </w:t>
      </w:r>
      <w:r>
        <w:rPr>
          <w:color w:val="000000"/>
          <w:highlight w:val="none"/>
        </w:rPr>
        <w:t>*mac_addr,</w:t>
      </w:r>
      <w:r>
        <w:rPr>
          <w:color w:val="000000"/>
          <w:spacing w:val="-9"/>
          <w:highlight w:val="none"/>
        </w:rPr>
        <w:t xml:space="preserve"> </w:t>
      </w:r>
      <w:r>
        <w:rPr>
          <w:color w:val="000000"/>
          <w:highlight w:val="none"/>
        </w:rPr>
        <w:t>uint8_t</w:t>
      </w:r>
      <w:r>
        <w:rPr>
          <w:color w:val="000000"/>
          <w:spacing w:val="-14"/>
          <w:highlight w:val="none"/>
        </w:rPr>
        <w:t xml:space="preserve"> </w:t>
      </w:r>
      <w:r>
        <w:rPr>
          <w:color w:val="000000"/>
          <w:highlight w:val="none"/>
        </w:rPr>
        <w:t>*incomingData,</w:t>
      </w:r>
      <w:r>
        <w:rPr>
          <w:color w:val="000000"/>
          <w:spacing w:val="-7"/>
          <w:highlight w:val="none"/>
        </w:rPr>
        <w:t xml:space="preserve"> </w:t>
      </w:r>
      <w:r>
        <w:rPr>
          <w:color w:val="000000"/>
          <w:highlight w:val="none"/>
        </w:rPr>
        <w:t>uint8_t</w:t>
      </w:r>
      <w:r>
        <w:rPr>
          <w:color w:val="000000"/>
          <w:spacing w:val="-11"/>
          <w:highlight w:val="none"/>
        </w:rPr>
        <w:t xml:space="preserve"> </w:t>
      </w:r>
      <w:r>
        <w:rPr>
          <w:color w:val="000000"/>
          <w:highlight w:val="none"/>
        </w:rPr>
        <w:t>len)</w:t>
      </w:r>
      <w:r>
        <w:rPr>
          <w:color w:val="000000"/>
          <w:spacing w:val="-11"/>
          <w:highlight w:val="none"/>
        </w:rPr>
        <w:t xml:space="preserve"> </w:t>
      </w:r>
      <w:r>
        <w:rPr>
          <w:color w:val="000000"/>
          <w:highlight w:val="none"/>
        </w:rPr>
        <w:t>{</w:t>
      </w:r>
      <w:r>
        <w:rPr>
          <w:color w:val="000000"/>
          <w:spacing w:val="-5"/>
          <w:highlight w:val="none"/>
        </w:rPr>
        <w:t xml:space="preserve"> </w:t>
      </w:r>
      <w:r>
        <w:rPr>
          <w:color w:val="000000"/>
          <w:highlight w:val="none"/>
        </w:rPr>
        <w:t xml:space="preserve">char </w:t>
      </w:r>
      <w:r>
        <w:rPr>
          <w:color w:val="000000"/>
          <w:spacing w:val="-2"/>
          <w:highlight w:val="none"/>
        </w:rPr>
        <w:t>macStr[18];</w:t>
      </w:r>
    </w:p>
    <w:p w14:paraId="2FB0D92A">
      <w:pPr>
        <w:pStyle w:val="6"/>
        <w:spacing w:before="13"/>
        <w:ind w:left="286"/>
        <w:rPr>
          <w:highlight w:val="none"/>
        </w:rPr>
      </w:pPr>
      <w:r>
        <w:rPr>
          <w:color w:val="000000"/>
          <w:spacing w:val="-2"/>
          <w:highlight w:val="none"/>
        </w:rPr>
        <w:t>snprintf(macStr,</w:t>
      </w:r>
      <w:r>
        <w:rPr>
          <w:color w:val="000000"/>
          <w:spacing w:val="10"/>
          <w:highlight w:val="none"/>
        </w:rPr>
        <w:t xml:space="preserve"> </w:t>
      </w:r>
      <w:r>
        <w:rPr>
          <w:color w:val="000000"/>
          <w:spacing w:val="-2"/>
          <w:highlight w:val="none"/>
        </w:rPr>
        <w:t>sizeof(macStr),</w:t>
      </w:r>
      <w:r>
        <w:rPr>
          <w:color w:val="000000"/>
          <w:spacing w:val="12"/>
          <w:highlight w:val="none"/>
        </w:rPr>
        <w:t xml:space="preserve"> </w:t>
      </w:r>
      <w:r>
        <w:rPr>
          <w:color w:val="000000"/>
          <w:spacing w:val="-2"/>
          <w:highlight w:val="none"/>
        </w:rPr>
        <w:t>"%02x:%02x:%02x:%02x:%02x:%02x",</w:t>
      </w:r>
    </w:p>
    <w:p w14:paraId="579818F5">
      <w:pPr>
        <w:pStyle w:val="6"/>
        <w:spacing w:before="28"/>
        <w:ind w:left="826"/>
        <w:rPr>
          <w:highlight w:val="none"/>
        </w:rPr>
      </w:pPr>
      <w:r>
        <w:rPr>
          <w:color w:val="000000"/>
          <w:highlight w:val="none"/>
        </w:rPr>
        <w:t>mac_addr[0],</w:t>
      </w:r>
      <w:r>
        <w:rPr>
          <w:color w:val="000000"/>
          <w:spacing w:val="-11"/>
          <w:highlight w:val="none"/>
        </w:rPr>
        <w:t xml:space="preserve"> </w:t>
      </w:r>
      <w:r>
        <w:rPr>
          <w:color w:val="000000"/>
          <w:highlight w:val="none"/>
        </w:rPr>
        <w:t>mac_addr[1],</w:t>
      </w:r>
      <w:r>
        <w:rPr>
          <w:color w:val="000000"/>
          <w:spacing w:val="-9"/>
          <w:highlight w:val="none"/>
        </w:rPr>
        <w:t xml:space="preserve"> </w:t>
      </w:r>
      <w:r>
        <w:rPr>
          <w:color w:val="000000"/>
          <w:highlight w:val="none"/>
        </w:rPr>
        <w:t>mac_addr[2],</w:t>
      </w:r>
      <w:r>
        <w:rPr>
          <w:color w:val="000000"/>
          <w:spacing w:val="-6"/>
          <w:highlight w:val="none"/>
        </w:rPr>
        <w:t xml:space="preserve"> </w:t>
      </w:r>
      <w:r>
        <w:rPr>
          <w:color w:val="000000"/>
          <w:highlight w:val="none"/>
        </w:rPr>
        <w:t>mac_addr[3],</w:t>
      </w:r>
      <w:r>
        <w:rPr>
          <w:color w:val="000000"/>
          <w:spacing w:val="-9"/>
          <w:highlight w:val="none"/>
        </w:rPr>
        <w:t xml:space="preserve"> </w:t>
      </w:r>
      <w:r>
        <w:rPr>
          <w:color w:val="000000"/>
          <w:highlight w:val="none"/>
        </w:rPr>
        <w:t>mac_addr[4],</w:t>
      </w:r>
      <w:r>
        <w:rPr>
          <w:color w:val="000000"/>
          <w:spacing w:val="-8"/>
          <w:highlight w:val="none"/>
        </w:rPr>
        <w:t xml:space="preserve"> </w:t>
      </w:r>
      <w:r>
        <w:rPr>
          <w:color w:val="000000"/>
          <w:spacing w:val="-2"/>
          <w:highlight w:val="none"/>
        </w:rPr>
        <w:t>mac_addr[5]);</w:t>
      </w:r>
    </w:p>
    <w:p w14:paraId="337669AE">
      <w:pPr>
        <w:pStyle w:val="6"/>
        <w:spacing w:before="46"/>
        <w:rPr>
          <w:highlight w:val="none"/>
        </w:rPr>
      </w:pPr>
    </w:p>
    <w:p w14:paraId="07FDD05B">
      <w:pPr>
        <w:pStyle w:val="6"/>
        <w:spacing w:line="259" w:lineRule="auto"/>
        <w:ind w:left="286" w:right="4766"/>
        <w:rPr>
          <w:highlight w:val="none"/>
        </w:rPr>
      </w:pPr>
      <w:r>
        <w:rPr>
          <w:color w:val="000000"/>
          <w:highlight w:val="none"/>
        </w:rPr>
        <w:t>//</w:t>
      </w:r>
      <w:r>
        <w:rPr>
          <w:color w:val="000000"/>
          <w:spacing w:val="-10"/>
          <w:highlight w:val="none"/>
        </w:rPr>
        <w:t xml:space="preserve"> </w:t>
      </w:r>
      <w:r>
        <w:rPr>
          <w:color w:val="000000"/>
          <w:highlight w:val="none"/>
        </w:rPr>
        <w:t>Salin</w:t>
      </w:r>
      <w:r>
        <w:rPr>
          <w:color w:val="000000"/>
          <w:spacing w:val="-7"/>
          <w:highlight w:val="none"/>
        </w:rPr>
        <w:t xml:space="preserve"> </w:t>
      </w:r>
      <w:r>
        <w:rPr>
          <w:color w:val="000000"/>
          <w:highlight w:val="none"/>
        </w:rPr>
        <w:t>buffer</w:t>
      </w:r>
      <w:r>
        <w:rPr>
          <w:color w:val="000000"/>
          <w:spacing w:val="-9"/>
          <w:highlight w:val="none"/>
        </w:rPr>
        <w:t xml:space="preserve"> </w:t>
      </w:r>
      <w:r>
        <w:rPr>
          <w:color w:val="000000"/>
          <w:highlight w:val="none"/>
        </w:rPr>
        <w:t>memori</w:t>
      </w:r>
      <w:r>
        <w:rPr>
          <w:color w:val="000000"/>
          <w:spacing w:val="-9"/>
          <w:highlight w:val="none"/>
        </w:rPr>
        <w:t xml:space="preserve"> </w:t>
      </w:r>
      <w:r>
        <w:rPr>
          <w:color w:val="000000"/>
          <w:highlight w:val="none"/>
        </w:rPr>
        <w:t>radio</w:t>
      </w:r>
      <w:r>
        <w:rPr>
          <w:color w:val="000000"/>
          <w:spacing w:val="-7"/>
          <w:highlight w:val="none"/>
        </w:rPr>
        <w:t xml:space="preserve"> </w:t>
      </w:r>
      <w:r>
        <w:rPr>
          <w:color w:val="000000"/>
          <w:highlight w:val="none"/>
        </w:rPr>
        <w:t>langsung</w:t>
      </w:r>
      <w:r>
        <w:rPr>
          <w:color w:val="000000"/>
          <w:spacing w:val="-6"/>
          <w:highlight w:val="none"/>
        </w:rPr>
        <w:t xml:space="preserve"> </w:t>
      </w:r>
      <w:r>
        <w:rPr>
          <w:color w:val="000000"/>
          <w:highlight w:val="none"/>
        </w:rPr>
        <w:t>ke</w:t>
      </w:r>
      <w:r>
        <w:rPr>
          <w:color w:val="000000"/>
          <w:spacing w:val="-14"/>
          <w:highlight w:val="none"/>
        </w:rPr>
        <w:t xml:space="preserve"> </w:t>
      </w:r>
      <w:r>
        <w:rPr>
          <w:color w:val="000000"/>
          <w:highlight w:val="none"/>
        </w:rPr>
        <w:t>struktur</w:t>
      </w:r>
      <w:r>
        <w:rPr>
          <w:color w:val="000000"/>
          <w:spacing w:val="-9"/>
          <w:highlight w:val="none"/>
        </w:rPr>
        <w:t xml:space="preserve"> </w:t>
      </w:r>
      <w:r>
        <w:rPr>
          <w:color w:val="000000"/>
          <w:highlight w:val="none"/>
        </w:rPr>
        <w:t>data</w:t>
      </w:r>
      <w:r>
        <w:rPr>
          <w:color w:val="000000"/>
          <w:spacing w:val="-9"/>
          <w:highlight w:val="none"/>
        </w:rPr>
        <w:t xml:space="preserve"> </w:t>
      </w:r>
      <w:r>
        <w:rPr>
          <w:color w:val="000000"/>
          <w:highlight w:val="none"/>
        </w:rPr>
        <w:t xml:space="preserve">variabel </w:t>
      </w:r>
      <w:r>
        <w:rPr>
          <w:color w:val="000000"/>
          <w:spacing w:val="-2"/>
          <w:highlight w:val="none"/>
        </w:rPr>
        <w:t>memcpy(&amp;paketTerima,</w:t>
      </w:r>
      <w:r>
        <w:rPr>
          <w:color w:val="000000"/>
          <w:spacing w:val="12"/>
          <w:highlight w:val="none"/>
        </w:rPr>
        <w:t xml:space="preserve"> </w:t>
      </w:r>
      <w:r>
        <w:rPr>
          <w:color w:val="000000"/>
          <w:spacing w:val="-2"/>
          <w:highlight w:val="none"/>
        </w:rPr>
        <w:t>incomingData,</w:t>
      </w:r>
      <w:r>
        <w:rPr>
          <w:color w:val="000000"/>
          <w:spacing w:val="11"/>
          <w:highlight w:val="none"/>
        </w:rPr>
        <w:t xml:space="preserve"> </w:t>
      </w:r>
      <w:r>
        <w:rPr>
          <w:color w:val="000000"/>
          <w:spacing w:val="-2"/>
          <w:highlight w:val="none"/>
        </w:rPr>
        <w:t>sizeof(paketTerima));</w:t>
      </w:r>
    </w:p>
    <w:p w14:paraId="7290CC11">
      <w:pPr>
        <w:pStyle w:val="6"/>
        <w:spacing w:before="20"/>
        <w:rPr>
          <w:highlight w:val="none"/>
        </w:rPr>
      </w:pPr>
    </w:p>
    <w:p w14:paraId="35AB7510">
      <w:pPr>
        <w:pStyle w:val="6"/>
        <w:spacing w:before="1" w:line="259" w:lineRule="auto"/>
        <w:ind w:left="286" w:right="6981"/>
        <w:rPr>
          <w:highlight w:val="none"/>
        </w:rPr>
      </w:pPr>
      <w:r>
        <w:rPr>
          <w:color w:val="000000"/>
          <w:highlight w:val="none"/>
        </w:rPr>
        <w:t xml:space="preserve">Serial.print("Paket masuk dari: "); </w:t>
      </w:r>
      <w:r>
        <w:rPr>
          <w:color w:val="000000"/>
          <w:spacing w:val="-2"/>
          <w:highlight w:val="none"/>
        </w:rPr>
        <w:t xml:space="preserve">Serial.println(macStr); Serial.print("Ukuran </w:t>
      </w:r>
      <w:r>
        <w:rPr>
          <w:color w:val="000000"/>
          <w:highlight w:val="none"/>
        </w:rPr>
        <w:t>Data: "); Serial.print(len);</w:t>
      </w:r>
    </w:p>
    <w:p w14:paraId="5B504D39">
      <w:pPr>
        <w:pStyle w:val="6"/>
        <w:spacing w:line="259" w:lineRule="auto"/>
        <w:ind w:left="286" w:right="6981"/>
        <w:rPr>
          <w:highlight w:val="none"/>
        </w:rPr>
      </w:pPr>
      <w:r>
        <w:rPr>
          <w:color w:val="000000"/>
          <w:highlight w:val="none"/>
        </w:rPr>
        <w:t xml:space="preserve">Serial.println(" byte"); Serial.print("Perintah </w:t>
      </w:r>
      <w:r>
        <w:rPr>
          <w:color w:val="000000"/>
          <w:spacing w:val="-2"/>
          <w:highlight w:val="none"/>
        </w:rPr>
        <w:t>ID:</w:t>
      </w:r>
      <w:r>
        <w:rPr>
          <w:color w:val="000000"/>
          <w:spacing w:val="-9"/>
          <w:highlight w:val="none"/>
        </w:rPr>
        <w:t xml:space="preserve"> </w:t>
      </w:r>
      <w:r>
        <w:rPr>
          <w:color w:val="000000"/>
          <w:spacing w:val="-2"/>
          <w:highlight w:val="none"/>
        </w:rPr>
        <w:t>");</w:t>
      </w:r>
      <w:r>
        <w:rPr>
          <w:color w:val="000000"/>
          <w:spacing w:val="-8"/>
          <w:highlight w:val="none"/>
        </w:rPr>
        <w:t xml:space="preserve"> </w:t>
      </w:r>
      <w:r>
        <w:rPr>
          <w:color w:val="000000"/>
          <w:spacing w:val="-2"/>
          <w:highlight w:val="none"/>
        </w:rPr>
        <w:t xml:space="preserve">Serial.println(paketTerima.perintahId); </w:t>
      </w:r>
      <w:r>
        <w:rPr>
          <w:color w:val="000000"/>
          <w:highlight w:val="none"/>
        </w:rPr>
        <w:t xml:space="preserve">Serial.print("Nilai Parameter: "); </w:t>
      </w:r>
      <w:r>
        <w:rPr>
          <w:color w:val="000000"/>
          <w:spacing w:val="-2"/>
          <w:highlight w:val="none"/>
        </w:rPr>
        <w:t>Serial.println(paketTerima.nilaiParameter);</w:t>
      </w:r>
    </w:p>
    <w:p w14:paraId="0399A911">
      <w:pPr>
        <w:spacing w:line="240" w:lineRule="auto"/>
        <w:ind w:left="286" w:right="0" w:firstLine="0"/>
        <w:rPr>
          <w:sz w:val="20"/>
          <w:highlight w:val="none"/>
        </w:rPr>
      </w:pPr>
      <w:r>
        <w:rPr>
          <w:sz w:val="20"/>
          <w:highlight w:val="none"/>
        </w:rPr>
        <mc:AlternateContent>
          <mc:Choice Requires="wps">
            <w:drawing>
              <wp:inline distT="0" distB="0" distL="0" distR="0">
                <wp:extent cx="2870835" cy="160020"/>
                <wp:effectExtent l="0" t="0" r="0" b="0"/>
                <wp:docPr id="3" name="Textbox 3"/>
                <wp:cNvGraphicFramePr/>
                <a:graphic xmlns:a="http://schemas.openxmlformats.org/drawingml/2006/main">
                  <a:graphicData uri="http://schemas.microsoft.com/office/word/2010/wordprocessingShape">
                    <wps:wsp>
                      <wps:cNvSpPr txBox="1"/>
                      <wps:spPr>
                        <a:xfrm>
                          <a:off x="0" y="0"/>
                          <a:ext cx="2870835" cy="160020"/>
                        </a:xfrm>
                        <a:prstGeom prst="rect">
                          <a:avLst/>
                        </a:prstGeom>
                        <a:solidFill>
                          <a:srgbClr val="FFFF00"/>
                        </a:solidFill>
                      </wps:spPr>
                      <wps:txbx>
                        <w:txbxContent>
                          <w:p w14:paraId="19AEB6D0">
                            <w:pPr>
                              <w:pStyle w:val="6"/>
                              <w:tabs>
                                <w:tab w:val="left" w:pos="4312"/>
                              </w:tabs>
                              <w:spacing w:line="251" w:lineRule="exact"/>
                              <w:ind w:right="-15"/>
                              <w:rPr>
                                <w:color w:val="000000"/>
                              </w:rPr>
                            </w:pPr>
                            <w:r>
                              <w:rPr>
                                <w:color w:val="000000"/>
                                <w:spacing w:val="-2"/>
                              </w:rPr>
                              <w:t>Serial.println("</w:t>
                            </w:r>
                            <w:r>
                              <w:rPr>
                                <w:color w:val="000000"/>
                              </w:rPr>
                              <w:tab/>
                            </w:r>
                            <w:r>
                              <w:rPr>
                                <w:color w:val="000000"/>
                                <w:spacing w:val="-5"/>
                              </w:rPr>
                              <w:t>");</w:t>
                            </w:r>
                          </w:p>
                        </w:txbxContent>
                      </wps:txbx>
                      <wps:bodyPr wrap="square" lIns="0" tIns="0" rIns="0" bIns="0" rtlCol="0">
                        <a:noAutofit/>
                      </wps:bodyPr>
                    </wps:wsp>
                  </a:graphicData>
                </a:graphic>
              </wp:inline>
            </w:drawing>
          </mc:Choice>
          <mc:Fallback>
            <w:pict>
              <v:shape id="Textbox 3" o:spid="_x0000_s1026" o:spt="202" type="#_x0000_t202" style="height:12.6pt;width:226.05pt;" fillcolor="#FFFF00" filled="t" stroked="f" coordsize="21600,21600" o:gfxdata="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JIRPJtYAAAAEAQAADwAAAAAAAAABACAAAAAiAAAAZHJz&#10;L2Rvd25yZXYueG1sUEsBAhQAFAAAAAgAh07iQOyLvFjNAQAAqAMAAA4AAAAAAAAAAQAgAAAAJQEA&#10;AGRycy9lMm9Eb2MueG1sUEsFBgAAAAAGAAYAWQEAAGQFAAAAAA==&#10;">
                <v:fill on="t" focussize="0,0"/>
                <v:stroke on="f"/>
                <v:imagedata o:title=""/>
                <o:lock v:ext="edit" aspectratio="f"/>
                <v:textbox inset="0mm,0mm,0mm,0mm">
                  <w:txbxContent>
                    <w:p w14:paraId="19AEB6D0">
                      <w:pPr>
                        <w:pStyle w:val="6"/>
                        <w:tabs>
                          <w:tab w:val="left" w:pos="4312"/>
                        </w:tabs>
                        <w:spacing w:line="251" w:lineRule="exact"/>
                        <w:ind w:right="-15"/>
                        <w:rPr>
                          <w:color w:val="000000"/>
                        </w:rPr>
                      </w:pPr>
                      <w:r>
                        <w:rPr>
                          <w:color w:val="000000"/>
                          <w:spacing w:val="-2"/>
                        </w:rPr>
                        <w:t>Serial.println("</w:t>
                      </w:r>
                      <w:r>
                        <w:rPr>
                          <w:color w:val="000000"/>
                        </w:rPr>
                        <w:tab/>
                      </w:r>
                      <w:r>
                        <w:rPr>
                          <w:color w:val="000000"/>
                          <w:spacing w:val="-5"/>
                        </w:rPr>
                        <w:t>");</w:t>
                      </w:r>
                    </w:p>
                  </w:txbxContent>
                </v:textbox>
                <w10:wrap type="none"/>
                <w10:anchorlock/>
              </v:shape>
            </w:pict>
          </mc:Fallback>
        </mc:AlternateContent>
      </w:r>
    </w:p>
    <w:p w14:paraId="18699AAD">
      <w:pPr>
        <w:spacing w:before="1"/>
        <w:ind w:left="166" w:right="0" w:firstLine="0"/>
        <w:jc w:val="left"/>
        <w:rPr>
          <w:sz w:val="24"/>
          <w:highlight w:val="none"/>
        </w:rPr>
      </w:pPr>
      <w:r>
        <w:rPr>
          <w:color w:val="000000"/>
          <w:spacing w:val="-10"/>
          <w:sz w:val="24"/>
          <w:highlight w:val="none"/>
        </w:rPr>
        <w:t>}</w:t>
      </w:r>
    </w:p>
    <w:p w14:paraId="22A58613">
      <w:pPr>
        <w:pStyle w:val="6"/>
        <w:spacing w:before="203" w:line="259" w:lineRule="auto"/>
        <w:ind w:left="282" w:right="8108" w:hanging="117"/>
        <w:rPr>
          <w:highlight w:val="none"/>
        </w:rPr>
      </w:pPr>
      <w:r>
        <w:rPr>
          <w:color w:val="000000"/>
          <w:highlight w:val="none"/>
        </w:rPr>
        <w:t xml:space="preserve">void setup() { </w:t>
      </w:r>
      <w:r>
        <w:rPr>
          <w:color w:val="000000"/>
          <w:spacing w:val="-2"/>
          <w:highlight w:val="none"/>
        </w:rPr>
        <w:t xml:space="preserve">Serial.begin(115200); </w:t>
      </w:r>
      <w:r>
        <w:rPr>
          <w:color w:val="000000"/>
          <w:spacing w:val="-4"/>
          <w:highlight w:val="none"/>
        </w:rPr>
        <w:t xml:space="preserve">WiFi.mode(WIFI_STA); </w:t>
      </w:r>
      <w:r>
        <w:rPr>
          <w:color w:val="000000"/>
          <w:spacing w:val="-2"/>
          <w:highlight w:val="none"/>
        </w:rPr>
        <w:t>WiFi.disconnect();</w:t>
      </w:r>
    </w:p>
    <w:p w14:paraId="048D1CD4">
      <w:pPr>
        <w:pStyle w:val="6"/>
        <w:spacing w:before="23"/>
        <w:rPr>
          <w:highlight w:val="none"/>
        </w:rPr>
      </w:pPr>
    </w:p>
    <w:p w14:paraId="27B82851">
      <w:pPr>
        <w:pStyle w:val="6"/>
        <w:spacing w:line="259" w:lineRule="auto"/>
        <w:ind w:left="406" w:right="6508" w:hanging="120"/>
        <w:rPr>
          <w:highlight w:val="none"/>
        </w:rPr>
      </w:pPr>
      <w:r>
        <w:rPr>
          <w:color w:val="000000"/>
          <w:highlight w:val="none"/>
        </w:rPr>
        <w:t>if</w:t>
      </w:r>
      <w:r>
        <w:rPr>
          <w:color w:val="000000"/>
          <w:spacing w:val="-9"/>
          <w:highlight w:val="none"/>
        </w:rPr>
        <w:t xml:space="preserve"> </w:t>
      </w:r>
      <w:r>
        <w:rPr>
          <w:color w:val="000000"/>
          <w:highlight w:val="none"/>
        </w:rPr>
        <w:t>(esp_now_init()</w:t>
      </w:r>
      <w:r>
        <w:rPr>
          <w:color w:val="000000"/>
          <w:spacing w:val="-9"/>
          <w:highlight w:val="none"/>
        </w:rPr>
        <w:t xml:space="preserve"> </w:t>
      </w:r>
      <w:r>
        <w:rPr>
          <w:color w:val="000000"/>
          <w:highlight w:val="none"/>
        </w:rPr>
        <w:t>!=</w:t>
      </w:r>
      <w:r>
        <w:rPr>
          <w:color w:val="000000"/>
          <w:spacing w:val="-8"/>
          <w:highlight w:val="none"/>
        </w:rPr>
        <w:t xml:space="preserve"> </w:t>
      </w:r>
      <w:r>
        <w:rPr>
          <w:color w:val="000000"/>
          <w:highlight w:val="none"/>
        </w:rPr>
        <w:t>0)</w:t>
      </w:r>
      <w:r>
        <w:rPr>
          <w:color w:val="000000"/>
          <w:spacing w:val="-9"/>
          <w:highlight w:val="none"/>
        </w:rPr>
        <w:t xml:space="preserve"> </w:t>
      </w:r>
      <w:r>
        <w:rPr>
          <w:color w:val="000000"/>
          <w:highlight w:val="none"/>
        </w:rPr>
        <w:t>{</w:t>
      </w:r>
      <w:r>
        <w:rPr>
          <w:color w:val="000000"/>
          <w:spacing w:val="-9"/>
          <w:highlight w:val="none"/>
        </w:rPr>
        <w:t xml:space="preserve"> </w:t>
      </w:r>
      <w:r>
        <w:rPr>
          <w:color w:val="000000"/>
          <w:highlight w:val="none"/>
        </w:rPr>
        <w:t>Serial.println("Inisialisasi ESP-NOW Gagal!"); return;</w:t>
      </w:r>
    </w:p>
    <w:p w14:paraId="64207A64">
      <w:pPr>
        <w:spacing w:before="0" w:line="271" w:lineRule="exact"/>
        <w:ind w:left="286" w:right="0" w:firstLine="0"/>
        <w:jc w:val="left"/>
        <w:rPr>
          <w:sz w:val="24"/>
          <w:highlight w:val="none"/>
        </w:rPr>
      </w:pPr>
      <w:r>
        <w:rPr>
          <w:color w:val="000000"/>
          <w:spacing w:val="-10"/>
          <w:sz w:val="24"/>
          <w:highlight w:val="none"/>
        </w:rPr>
        <w:t>}</w:t>
      </w:r>
    </w:p>
    <w:p w14:paraId="5B4B656F">
      <w:pPr>
        <w:spacing w:after="0" w:line="271" w:lineRule="exact"/>
        <w:jc w:val="left"/>
        <w:rPr>
          <w:sz w:val="24"/>
          <w:highlight w:val="none"/>
        </w:rPr>
        <w:sectPr>
          <w:pgSz w:w="11920" w:h="16840"/>
          <w:pgMar w:top="1820" w:right="0" w:bottom="280" w:left="566" w:header="720" w:footer="720" w:gutter="0"/>
          <w:cols w:space="720" w:num="1"/>
        </w:sectPr>
      </w:pPr>
    </w:p>
    <w:p w14:paraId="3A81E31E">
      <w:pPr>
        <w:pStyle w:val="6"/>
        <w:spacing w:before="79" w:line="259" w:lineRule="auto"/>
        <w:ind w:left="286" w:right="4766"/>
        <w:rPr>
          <w:highlight w:val="none"/>
        </w:rPr>
      </w:pPr>
      <w:r>
        <w:rPr>
          <w:color w:val="000000"/>
          <w:highlight w:val="none"/>
        </w:rPr>
        <w:t xml:space="preserve">// Tetapkan peran board sebagai Slave </w:t>
      </w:r>
      <w:r>
        <w:rPr>
          <w:color w:val="000000"/>
          <w:spacing w:val="-4"/>
          <w:highlight w:val="none"/>
        </w:rPr>
        <w:t xml:space="preserve">esp_now_set_self_role(ESP_NOW_ROLE_SLAVE); </w:t>
      </w:r>
      <w:r>
        <w:rPr>
          <w:color w:val="000000"/>
          <w:spacing w:val="-2"/>
          <w:highlight w:val="none"/>
        </w:rPr>
        <w:t>esp_now_register_recv_cb(OnDataRecv);</w:t>
      </w:r>
    </w:p>
    <w:p w14:paraId="2C1F10E0">
      <w:pPr>
        <w:pStyle w:val="6"/>
        <w:spacing w:before="19"/>
        <w:rPr>
          <w:highlight w:val="none"/>
        </w:rPr>
      </w:pPr>
    </w:p>
    <w:p w14:paraId="6B0E65CF">
      <w:pPr>
        <w:pStyle w:val="6"/>
        <w:ind w:left="286"/>
        <w:rPr>
          <w:highlight w:val="none"/>
        </w:rPr>
      </w:pPr>
      <w:r>
        <w:rPr>
          <w:color w:val="000000"/>
          <w:highlight w:val="none"/>
        </w:rPr>
        <w:t>Serial.println("Receiver</w:t>
      </w:r>
      <w:r>
        <w:rPr>
          <w:color w:val="000000"/>
          <w:spacing w:val="-10"/>
          <w:highlight w:val="none"/>
        </w:rPr>
        <w:t xml:space="preserve"> </w:t>
      </w:r>
      <w:r>
        <w:rPr>
          <w:color w:val="000000"/>
          <w:highlight w:val="none"/>
        </w:rPr>
        <w:t>ESP-NOW</w:t>
      </w:r>
      <w:r>
        <w:rPr>
          <w:color w:val="000000"/>
          <w:spacing w:val="-13"/>
          <w:highlight w:val="none"/>
        </w:rPr>
        <w:t xml:space="preserve"> </w:t>
      </w:r>
      <w:r>
        <w:rPr>
          <w:color w:val="000000"/>
          <w:highlight w:val="none"/>
        </w:rPr>
        <w:t>Menunggu</w:t>
      </w:r>
      <w:r>
        <w:rPr>
          <w:color w:val="000000"/>
          <w:spacing w:val="-8"/>
          <w:highlight w:val="none"/>
        </w:rPr>
        <w:t xml:space="preserve"> </w:t>
      </w:r>
      <w:r>
        <w:rPr>
          <w:color w:val="000000"/>
          <w:spacing w:val="-2"/>
          <w:highlight w:val="none"/>
        </w:rPr>
        <w:t>Paket...");</w:t>
      </w:r>
    </w:p>
    <w:p w14:paraId="07FE26DF">
      <w:pPr>
        <w:spacing w:before="24"/>
        <w:ind w:left="166" w:right="0" w:firstLine="0"/>
        <w:jc w:val="left"/>
        <w:rPr>
          <w:sz w:val="24"/>
          <w:highlight w:val="none"/>
        </w:rPr>
      </w:pPr>
      <w:r>
        <w:rPr>
          <w:color w:val="000000"/>
          <w:spacing w:val="-10"/>
          <w:sz w:val="24"/>
          <w:highlight w:val="none"/>
        </w:rPr>
        <w:t>}</w:t>
      </w:r>
    </w:p>
    <w:p w14:paraId="74E9F63D">
      <w:pPr>
        <w:pStyle w:val="6"/>
        <w:spacing w:before="203"/>
        <w:rPr>
          <w:highlight w:val="none"/>
        </w:rPr>
      </w:pPr>
    </w:p>
    <w:p w14:paraId="2B952F21">
      <w:pPr>
        <w:pStyle w:val="6"/>
        <w:ind w:left="166"/>
        <w:rPr>
          <w:highlight w:val="none"/>
        </w:rPr>
      </w:pPr>
      <w:r>
        <w:rPr>
          <w:color w:val="000000"/>
          <w:highlight w:val="none"/>
        </w:rPr>
        <w:t>void</w:t>
      </w:r>
      <w:r>
        <w:rPr>
          <w:color w:val="000000"/>
          <w:spacing w:val="-5"/>
          <w:highlight w:val="none"/>
        </w:rPr>
        <w:t xml:space="preserve"> </w:t>
      </w:r>
      <w:r>
        <w:rPr>
          <w:color w:val="000000"/>
          <w:highlight w:val="none"/>
        </w:rPr>
        <w:t>loop()</w:t>
      </w:r>
      <w:r>
        <w:rPr>
          <w:color w:val="000000"/>
          <w:spacing w:val="-6"/>
          <w:highlight w:val="none"/>
        </w:rPr>
        <w:t xml:space="preserve"> </w:t>
      </w:r>
      <w:r>
        <w:rPr>
          <w:color w:val="000000"/>
          <w:spacing w:val="-10"/>
          <w:highlight w:val="none"/>
        </w:rPr>
        <w:t>{</w:t>
      </w:r>
    </w:p>
    <w:p w14:paraId="31840941">
      <w:pPr>
        <w:pStyle w:val="6"/>
        <w:spacing w:before="19"/>
        <w:ind w:left="286"/>
        <w:rPr>
          <w:highlight w:val="none"/>
        </w:rPr>
      </w:pPr>
      <w:r>
        <w:rPr>
          <w:color w:val="000000"/>
          <w:highlight w:val="none"/>
        </w:rPr>
        <w:t>//</w:t>
      </w:r>
      <w:r>
        <w:rPr>
          <w:color w:val="000000"/>
          <w:spacing w:val="-9"/>
          <w:highlight w:val="none"/>
        </w:rPr>
        <w:t xml:space="preserve"> </w:t>
      </w:r>
      <w:r>
        <w:rPr>
          <w:color w:val="000000"/>
          <w:highlight w:val="none"/>
        </w:rPr>
        <w:t>Loop</w:t>
      </w:r>
      <w:r>
        <w:rPr>
          <w:color w:val="000000"/>
          <w:spacing w:val="-4"/>
          <w:highlight w:val="none"/>
        </w:rPr>
        <w:t xml:space="preserve"> </w:t>
      </w:r>
      <w:r>
        <w:rPr>
          <w:color w:val="000000"/>
          <w:highlight w:val="none"/>
        </w:rPr>
        <w:t>kosong:</w:t>
      </w:r>
      <w:r>
        <w:rPr>
          <w:color w:val="000000"/>
          <w:spacing w:val="-8"/>
          <w:highlight w:val="none"/>
        </w:rPr>
        <w:t xml:space="preserve"> </w:t>
      </w:r>
      <w:r>
        <w:rPr>
          <w:color w:val="000000"/>
          <w:highlight w:val="none"/>
        </w:rPr>
        <w:t>penerimaan data</w:t>
      </w:r>
      <w:r>
        <w:rPr>
          <w:color w:val="000000"/>
          <w:spacing w:val="-4"/>
          <w:highlight w:val="none"/>
        </w:rPr>
        <w:t xml:space="preserve"> </w:t>
      </w:r>
      <w:r>
        <w:rPr>
          <w:color w:val="000000"/>
          <w:highlight w:val="none"/>
        </w:rPr>
        <w:t>sepenuhnya</w:t>
      </w:r>
      <w:r>
        <w:rPr>
          <w:color w:val="000000"/>
          <w:spacing w:val="-7"/>
          <w:highlight w:val="none"/>
        </w:rPr>
        <w:t xml:space="preserve"> </w:t>
      </w:r>
      <w:r>
        <w:rPr>
          <w:color w:val="000000"/>
          <w:highlight w:val="none"/>
        </w:rPr>
        <w:t>ditangani</w:t>
      </w:r>
      <w:r>
        <w:rPr>
          <w:color w:val="000000"/>
          <w:spacing w:val="-2"/>
          <w:highlight w:val="none"/>
        </w:rPr>
        <w:t xml:space="preserve"> </w:t>
      </w:r>
      <w:r>
        <w:rPr>
          <w:color w:val="000000"/>
          <w:highlight w:val="none"/>
        </w:rPr>
        <w:t>oleh</w:t>
      </w:r>
      <w:r>
        <w:rPr>
          <w:color w:val="000000"/>
          <w:spacing w:val="-5"/>
          <w:highlight w:val="none"/>
        </w:rPr>
        <w:t xml:space="preserve"> </w:t>
      </w:r>
      <w:r>
        <w:rPr>
          <w:color w:val="000000"/>
          <w:highlight w:val="none"/>
        </w:rPr>
        <w:t>interrupt</w:t>
      </w:r>
      <w:r>
        <w:rPr>
          <w:color w:val="000000"/>
          <w:spacing w:val="-3"/>
          <w:highlight w:val="none"/>
        </w:rPr>
        <w:t xml:space="preserve"> </w:t>
      </w:r>
      <w:r>
        <w:rPr>
          <w:color w:val="000000"/>
          <w:spacing w:val="-2"/>
          <w:highlight w:val="none"/>
        </w:rPr>
        <w:t>callback</w:t>
      </w:r>
    </w:p>
    <w:p w14:paraId="0272C894">
      <w:pPr>
        <w:spacing w:before="28"/>
        <w:ind w:left="166" w:right="0" w:firstLine="0"/>
        <w:jc w:val="left"/>
        <w:rPr>
          <w:sz w:val="24"/>
          <w:highlight w:val="none"/>
        </w:rPr>
      </w:pPr>
      <w:r>
        <w:rPr>
          <w:color w:val="000000"/>
          <w:spacing w:val="-10"/>
          <w:sz w:val="24"/>
          <w:highlight w:val="none"/>
        </w:rPr>
        <w:t>}</w:t>
      </w:r>
    </w:p>
    <w:p w14:paraId="60FFC3A0">
      <w:pPr>
        <w:pStyle w:val="6"/>
        <w:spacing w:before="157"/>
        <w:rPr>
          <w:sz w:val="20"/>
        </w:rPr>
      </w:pPr>
      <w:r>
        <w:rPr>
          <w:sz w:val="20"/>
        </w:rPr>
        <mc:AlternateContent>
          <mc:Choice Requires="wpg">
            <w:drawing>
              <wp:anchor distT="0" distB="0" distL="0" distR="0" simplePos="0" relativeHeight="251662336" behindDoc="1" locked="0" layoutInCell="1" allowOverlap="1">
                <wp:simplePos x="0" y="0"/>
                <wp:positionH relativeFrom="page">
                  <wp:posOffset>464185</wp:posOffset>
                </wp:positionH>
                <wp:positionV relativeFrom="paragraph">
                  <wp:posOffset>260985</wp:posOffset>
                </wp:positionV>
                <wp:extent cx="6120765" cy="590804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6120765" cy="5908040"/>
                          <a:chOff x="0" y="0"/>
                          <a:chExt cx="6120765" cy="5908040"/>
                        </a:xfrm>
                      </wpg:grpSpPr>
                      <pic:pic xmlns:pic="http://schemas.openxmlformats.org/drawingml/2006/picture">
                        <pic:nvPicPr>
                          <pic:cNvPr id="5" name="Image 5"/>
                          <pic:cNvPicPr/>
                        </pic:nvPicPr>
                        <pic:blipFill>
                          <a:blip r:embed="rId8" cstate="print"/>
                          <a:stretch>
                            <a:fillRect/>
                          </a:stretch>
                        </pic:blipFill>
                        <pic:spPr>
                          <a:xfrm>
                            <a:off x="0" y="0"/>
                            <a:ext cx="2341118" cy="2876041"/>
                          </a:xfrm>
                          <a:prstGeom prst="rect">
                            <a:avLst/>
                          </a:prstGeom>
                        </pic:spPr>
                      </pic:pic>
                      <pic:pic xmlns:pic="http://schemas.openxmlformats.org/drawingml/2006/picture">
                        <pic:nvPicPr>
                          <pic:cNvPr id="6" name="Image 6"/>
                          <pic:cNvPicPr/>
                        </pic:nvPicPr>
                        <pic:blipFill>
                          <a:blip r:embed="rId9" cstate="print"/>
                          <a:stretch>
                            <a:fillRect/>
                          </a:stretch>
                        </pic:blipFill>
                        <pic:spPr>
                          <a:xfrm>
                            <a:off x="0" y="2892932"/>
                            <a:ext cx="6120764" cy="3015107"/>
                          </a:xfrm>
                          <a:prstGeom prst="rect">
                            <a:avLst/>
                          </a:prstGeom>
                        </pic:spPr>
                      </pic:pic>
                    </wpg:wgp>
                  </a:graphicData>
                </a:graphic>
              </wp:anchor>
            </w:drawing>
          </mc:Choice>
          <mc:Fallback>
            <w:pict>
              <v:group id="_x0000_s1026" o:spid="_x0000_s1026" o:spt="203" style="position:absolute;left:0pt;margin-left:36.55pt;margin-top:20.55pt;height:465.2pt;width:481.95pt;mso-position-horizontal-relative:page;mso-wrap-distance-bottom:0pt;mso-wrap-distance-top:0pt;z-index:-251654144;mso-width-relative:page;mso-height-relative:page;" coordsize="6120765,5908040" o:gfxdata="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">
                <o:lock v:ext="edit" aspectratio="f"/>
                <v:shape id="Image 5" o:spid="_x0000_s1026" o:spt="75" type="#_x0000_t75" style="position:absolute;left:0;top:0;height:2876041;width:2341118;" filled="f" o:preferrelative="t" stroked="f" coordsize="21600,21600" o:gfxdata="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52S7ugAAANoA&#10;AAAPAAAAAAAAAAEAIAAAACIAAABkcnMvZG93bnJldi54bWxQSwECFAAUAAAACACHTuJAMy8FnjsA&#10;AAA5AAAAEAAAAAAAAAABACAAAAAJAQAAZHJzL3NoYXBleG1sLnhtbFBLBQYAAAAABgAGAFsBAACz&#10;AwAAAAA=&#10;">
                  <v:fill on="f" focussize="0,0"/>
                  <v:stroke on="f"/>
                  <v:imagedata r:id="rId8" o:title=""/>
                  <o:lock v:ext="edit" aspectratio="f"/>
                </v:shape>
                <v:shape id="Image 6" o:spid="_x0000_s1026" o:spt="75" type="#_x0000_t75" style="position:absolute;left:0;top:2892932;height:3015107;width:6120764;" filled="f" o:preferrelative="t" stroked="f" coordsize="21600,21600" o:gfxdata="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BDWHvQAA&#10;ANoAAAAPAAAAAAAAAAEAIAAAACIAAABkcnMvZG93bnJldi54bWxQSwECFAAUAAAACACHTuJAMy8F&#10;njsAAAA5AAAAEAAAAAAAAAABACAAAAAMAQAAZHJzL3NoYXBleG1sLnhtbFBLBQYAAAAABgAGAFsB&#10;AAC2AwAAAAA=&#10;">
                  <v:fill on="f" focussize="0,0"/>
                  <v:stroke on="f"/>
                  <v:imagedata r:id="rId9" o:title=""/>
                  <o:lock v:ext="edit" aspectratio="f"/>
                </v:shape>
                <w10:wrap type="topAndBottom"/>
              </v:group>
            </w:pict>
          </mc:Fallback>
        </mc:AlternateContent>
      </w:r>
    </w:p>
    <w:p w14:paraId="1A4B50F2">
      <w:pPr>
        <w:pStyle w:val="6"/>
        <w:spacing w:before="254" w:line="256" w:lineRule="auto"/>
        <w:ind w:left="166"/>
      </w:pPr>
      <w:r>
        <w:t>Ini</w:t>
      </w:r>
      <w:r>
        <w:rPr>
          <w:spacing w:val="-6"/>
        </w:rPr>
        <w:t xml:space="preserve"> </w:t>
      </w:r>
      <w:r>
        <w:t>saya</w:t>
      </w:r>
      <w:r>
        <w:rPr>
          <w:spacing w:val="-7"/>
        </w:rPr>
        <w:t xml:space="preserve"> </w:t>
      </w:r>
      <w:r>
        <w:t>berperan</w:t>
      </w:r>
      <w:r>
        <w:rPr>
          <w:spacing w:val="-4"/>
        </w:rPr>
        <w:t xml:space="preserve"> </w:t>
      </w:r>
      <w:r>
        <w:t>sebagai</w:t>
      </w:r>
      <w:r>
        <w:rPr>
          <w:spacing w:val="-5"/>
        </w:rPr>
        <w:t xml:space="preserve"> </w:t>
      </w:r>
      <w:r>
        <w:t>penerima</w:t>
      </w:r>
      <w:r>
        <w:rPr>
          <w:spacing w:val="-6"/>
        </w:rPr>
        <w:t xml:space="preserve"> </w:t>
      </w:r>
      <w:r>
        <w:t>dari</w:t>
      </w:r>
      <w:r>
        <w:rPr>
          <w:spacing w:val="-6"/>
        </w:rPr>
        <w:t xml:space="preserve"> </w:t>
      </w:r>
      <w:r>
        <w:t>macc</w:t>
      </w:r>
      <w:r>
        <w:rPr>
          <w:spacing w:val="-4"/>
        </w:rPr>
        <w:t xml:space="preserve"> </w:t>
      </w:r>
      <w:r>
        <w:t>addres</w:t>
      </w:r>
      <w:r>
        <w:rPr>
          <w:spacing w:val="-6"/>
        </w:rPr>
        <w:t xml:space="preserve"> </w:t>
      </w:r>
      <w:r>
        <w:t>84:F3:EB:85:FE:A0</w:t>
      </w:r>
      <w:r>
        <w:rPr>
          <w:spacing w:val="-5"/>
        </w:rPr>
        <w:t xml:space="preserve"> </w:t>
      </w:r>
      <w:r>
        <w:t>yang</w:t>
      </w:r>
      <w:r>
        <w:rPr>
          <w:spacing w:val="-4"/>
        </w:rPr>
        <w:t xml:space="preserve"> </w:t>
      </w:r>
      <w:r>
        <w:t>sudah</w:t>
      </w:r>
      <w:r>
        <w:rPr>
          <w:spacing w:val="-4"/>
        </w:rPr>
        <w:t xml:space="preserve"> </w:t>
      </w:r>
      <w:r>
        <w:t>berhasil</w:t>
      </w:r>
      <w:r>
        <w:rPr>
          <w:spacing w:val="-6"/>
        </w:rPr>
        <w:t xml:space="preserve"> </w:t>
      </w:r>
      <w:r>
        <w:t>masuk</w:t>
      </w:r>
      <w:r>
        <w:rPr>
          <w:spacing w:val="-4"/>
        </w:rPr>
        <w:t xml:space="preserve"> </w:t>
      </w:r>
      <w:r>
        <w:t>outputnya</w:t>
      </w:r>
      <w:r>
        <w:rPr>
          <w:spacing w:val="-5"/>
        </w:rPr>
        <w:t xml:space="preserve"> </w:t>
      </w:r>
      <w:r>
        <w:t>ke</w:t>
      </w:r>
      <w:r>
        <w:rPr>
          <w:spacing w:val="-4"/>
        </w:rPr>
        <w:t xml:space="preserve"> </w:t>
      </w:r>
      <w:r>
        <w:t xml:space="preserve">serial </w:t>
      </w:r>
      <w:r>
        <w:rPr>
          <w:spacing w:val="-2"/>
        </w:rPr>
        <w:t>monitor</w:t>
      </w:r>
    </w:p>
    <w:p w14:paraId="0359488B">
      <w:pPr>
        <w:pStyle w:val="6"/>
        <w:spacing w:after="0" w:line="256" w:lineRule="auto"/>
        <w:sectPr>
          <w:pgSz w:w="11920" w:h="16840"/>
          <w:pgMar w:top="1440" w:right="0" w:bottom="280" w:left="566" w:header="720" w:footer="720" w:gutter="0"/>
          <w:cols w:space="720" w:num="1"/>
        </w:sectPr>
      </w:pPr>
    </w:p>
    <w:p w14:paraId="58A3C6FE">
      <w:pPr>
        <w:pStyle w:val="6"/>
        <w:spacing w:before="75"/>
        <w:ind w:left="166"/>
      </w:pPr>
      <w:r>
        <w:drawing>
          <wp:anchor distT="0" distB="0" distL="0" distR="0" simplePos="0" relativeHeight="251663360" behindDoc="1" locked="0" layoutInCell="1" allowOverlap="1">
            <wp:simplePos x="0" y="0"/>
            <wp:positionH relativeFrom="page">
              <wp:posOffset>464185</wp:posOffset>
            </wp:positionH>
            <wp:positionV relativeFrom="paragraph">
              <wp:posOffset>228600</wp:posOffset>
            </wp:positionV>
            <wp:extent cx="6515735" cy="3514725"/>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6515656" cy="3514725"/>
                    </a:xfrm>
                    <a:prstGeom prst="rect">
                      <a:avLst/>
                    </a:prstGeom>
                  </pic:spPr>
                </pic:pic>
              </a:graphicData>
            </a:graphic>
          </wp:anchor>
        </w:drawing>
      </w:r>
      <w:r>
        <w:t>Dan ini</w:t>
      </w:r>
      <w:r>
        <w:rPr>
          <w:spacing w:val="-7"/>
        </w:rPr>
        <w:t xml:space="preserve"> </w:t>
      </w:r>
      <w:r>
        <w:t>output</w:t>
      </w:r>
      <w:r>
        <w:rPr>
          <w:spacing w:val="-7"/>
        </w:rPr>
        <w:t xml:space="preserve"> </w:t>
      </w:r>
      <w:r>
        <w:t>dari</w:t>
      </w:r>
      <w:r>
        <w:rPr>
          <w:spacing w:val="-3"/>
        </w:rPr>
        <w:t xml:space="preserve"> </w:t>
      </w:r>
      <w:r>
        <w:t>pengrim</w:t>
      </w:r>
      <w:r>
        <w:rPr>
          <w:spacing w:val="-1"/>
        </w:rPr>
        <w:t xml:space="preserve"> </w:t>
      </w:r>
      <w:r>
        <w:t>teman</w:t>
      </w:r>
      <w:r>
        <w:rPr>
          <w:spacing w:val="1"/>
        </w:rPr>
        <w:t xml:space="preserve"> </w:t>
      </w:r>
      <w:r>
        <w:rPr>
          <w:spacing w:val="-4"/>
        </w:rPr>
        <w:t>saya</w:t>
      </w:r>
    </w:p>
    <w:p w14:paraId="16DE874E">
      <w:pPr>
        <w:pStyle w:val="6"/>
        <w:spacing w:after="0"/>
        <w:sectPr>
          <w:pgSz w:w="11920" w:h="16840"/>
          <w:pgMar w:top="1520" w:right="0" w:bottom="280" w:left="566" w:header="720" w:footer="720" w:gutter="0"/>
          <w:cols w:space="720" w:num="1"/>
        </w:sectPr>
      </w:pPr>
    </w:p>
    <w:p w14:paraId="3F66D8FA">
      <w:pPr>
        <w:pStyle w:val="9"/>
        <w:numPr>
          <w:ilvl w:val="2"/>
          <w:numId w:val="1"/>
        </w:numPr>
        <w:tabs>
          <w:tab w:val="left" w:pos="822"/>
        </w:tabs>
        <w:spacing w:before="59" w:after="0" w:line="240" w:lineRule="auto"/>
        <w:ind w:left="822" w:right="0" w:hanging="540"/>
        <w:jc w:val="left"/>
        <w:rPr>
          <w:b/>
          <w:sz w:val="40"/>
        </w:rPr>
      </w:pPr>
      <w:r>
        <w:rPr>
          <w:b/>
          <w:sz w:val="24"/>
        </w:rPr>
        <w:t>Praktikum</w:t>
      </w:r>
      <w:r>
        <w:rPr>
          <w:b/>
          <w:spacing w:val="-15"/>
          <w:sz w:val="24"/>
        </w:rPr>
        <w:t xml:space="preserve"> </w:t>
      </w:r>
      <w:r>
        <w:rPr>
          <w:b/>
          <w:sz w:val="24"/>
        </w:rPr>
        <w:t>3:</w:t>
      </w:r>
      <w:r>
        <w:rPr>
          <w:b/>
          <w:spacing w:val="-15"/>
          <w:sz w:val="24"/>
        </w:rPr>
        <w:t xml:space="preserve"> </w:t>
      </w:r>
      <w:r>
        <w:rPr>
          <w:b/>
          <w:sz w:val="24"/>
        </w:rPr>
        <w:t>Pengumpulan</w:t>
      </w:r>
      <w:r>
        <w:rPr>
          <w:b/>
          <w:spacing w:val="-15"/>
          <w:sz w:val="24"/>
        </w:rPr>
        <w:t xml:space="preserve"> </w:t>
      </w:r>
      <w:r>
        <w:rPr>
          <w:b/>
          <w:sz w:val="24"/>
        </w:rPr>
        <w:t>Data</w:t>
      </w:r>
      <w:r>
        <w:rPr>
          <w:b/>
          <w:spacing w:val="-15"/>
          <w:sz w:val="24"/>
        </w:rPr>
        <w:t xml:space="preserve"> </w:t>
      </w:r>
      <w:r>
        <w:rPr>
          <w:b/>
          <w:sz w:val="24"/>
        </w:rPr>
        <w:t>Telemetri</w:t>
      </w:r>
      <w:r>
        <w:rPr>
          <w:b/>
          <w:spacing w:val="-11"/>
          <w:sz w:val="24"/>
        </w:rPr>
        <w:t xml:space="preserve"> </w:t>
      </w:r>
      <w:r>
        <w:rPr>
          <w:b/>
          <w:sz w:val="24"/>
        </w:rPr>
        <w:t>Many-to-One</w:t>
      </w:r>
      <w:r>
        <w:rPr>
          <w:b/>
          <w:spacing w:val="-12"/>
          <w:sz w:val="24"/>
        </w:rPr>
        <w:t xml:space="preserve"> </w:t>
      </w:r>
      <w:r>
        <w:rPr>
          <w:b/>
          <w:sz w:val="24"/>
        </w:rPr>
        <w:t>(ESP-</w:t>
      </w:r>
      <w:r>
        <w:rPr>
          <w:b/>
          <w:spacing w:val="-4"/>
          <w:sz w:val="24"/>
        </w:rPr>
        <w:t>NOW</w:t>
      </w:r>
      <w:r>
        <w:rPr>
          <w:b/>
          <w:spacing w:val="-4"/>
          <w:sz w:val="40"/>
        </w:rPr>
        <w:t>)</w:t>
      </w:r>
    </w:p>
    <w:p w14:paraId="1B9D0FD8">
      <w:pPr>
        <w:pStyle w:val="6"/>
        <w:spacing w:before="152" w:line="266" w:lineRule="auto"/>
        <w:ind w:left="174" w:right="733" w:hanging="8"/>
      </w:pPr>
      <w:r>
        <w:t>Skenario:</w:t>
      </w:r>
      <w:r>
        <w:rPr>
          <w:spacing w:val="-6"/>
        </w:rPr>
        <w:t xml:space="preserve"> </w:t>
      </w:r>
      <w:r>
        <w:t>Dua</w:t>
      </w:r>
      <w:r>
        <w:rPr>
          <w:spacing w:val="-12"/>
        </w:rPr>
        <w:t xml:space="preserve"> </w:t>
      </w:r>
      <w:r>
        <w:t>node</w:t>
      </w:r>
      <w:r>
        <w:rPr>
          <w:spacing w:val="-7"/>
        </w:rPr>
        <w:t xml:space="preserve"> </w:t>
      </w:r>
      <w:r>
        <w:t>sensor</w:t>
      </w:r>
      <w:r>
        <w:rPr>
          <w:spacing w:val="-7"/>
        </w:rPr>
        <w:t xml:space="preserve"> </w:t>
      </w:r>
      <w:r>
        <w:t>di</w:t>
      </w:r>
      <w:r>
        <w:rPr>
          <w:spacing w:val="-8"/>
        </w:rPr>
        <w:t xml:space="preserve"> </w:t>
      </w:r>
      <w:r>
        <w:t>lapangan</w:t>
      </w:r>
      <w:r>
        <w:rPr>
          <w:spacing w:val="-3"/>
        </w:rPr>
        <w:t xml:space="preserve"> </w:t>
      </w:r>
      <w:r>
        <w:t>memancarkan</w:t>
      </w:r>
      <w:r>
        <w:rPr>
          <w:spacing w:val="-3"/>
        </w:rPr>
        <w:t xml:space="preserve"> </w:t>
      </w:r>
      <w:r>
        <w:t>data</w:t>
      </w:r>
      <w:r>
        <w:rPr>
          <w:spacing w:val="-7"/>
        </w:rPr>
        <w:t xml:space="preserve"> </w:t>
      </w:r>
      <w:r>
        <w:t>pengukuran</w:t>
      </w:r>
      <w:r>
        <w:rPr>
          <w:spacing w:val="-3"/>
        </w:rPr>
        <w:t xml:space="preserve"> </w:t>
      </w:r>
      <w:r>
        <w:t>masing-masing</w:t>
      </w:r>
      <w:r>
        <w:rPr>
          <w:spacing w:val="-4"/>
        </w:rPr>
        <w:t xml:space="preserve"> </w:t>
      </w:r>
      <w:r>
        <w:t>ke</w:t>
      </w:r>
      <w:r>
        <w:rPr>
          <w:spacing w:val="-8"/>
        </w:rPr>
        <w:t xml:space="preserve"> </w:t>
      </w:r>
      <w:r>
        <w:t>sebuah</w:t>
      </w:r>
      <w:r>
        <w:rPr>
          <w:spacing w:val="-4"/>
        </w:rPr>
        <w:t xml:space="preserve"> </w:t>
      </w:r>
      <w:r>
        <w:t>node</w:t>
      </w:r>
      <w:r>
        <w:rPr>
          <w:spacing w:val="-8"/>
        </w:rPr>
        <w:t xml:space="preserve"> </w:t>
      </w:r>
      <w:r>
        <w:t>konsentrator pusat (</w:t>
      </w:r>
      <w:r>
        <w:rPr>
          <w:i/>
        </w:rPr>
        <w:t>Aggregator Hub / Base Station</w:t>
      </w:r>
      <w:r>
        <w:t>).</w:t>
      </w:r>
    </w:p>
    <w:p w14:paraId="7BDD58B7">
      <w:pPr>
        <w:spacing w:before="7"/>
        <w:ind w:left="141" w:right="0" w:firstLine="0"/>
        <w:jc w:val="left"/>
        <w:rPr>
          <w:b/>
          <w:sz w:val="24"/>
        </w:rPr>
      </w:pPr>
      <w:r>
        <w:rPr>
          <w:b/>
          <w:sz w:val="24"/>
        </w:rPr>
        <w:t>Langkah</w:t>
      </w:r>
      <w:r>
        <w:rPr>
          <w:b/>
          <w:spacing w:val="-8"/>
          <w:sz w:val="24"/>
        </w:rPr>
        <w:t xml:space="preserve"> </w:t>
      </w:r>
      <w:r>
        <w:rPr>
          <w:b/>
          <w:sz w:val="24"/>
        </w:rPr>
        <w:t>Kerja</w:t>
      </w:r>
      <w:r>
        <w:rPr>
          <w:b/>
          <w:spacing w:val="-7"/>
          <w:sz w:val="24"/>
        </w:rPr>
        <w:t xml:space="preserve"> </w:t>
      </w:r>
      <w:r>
        <w:rPr>
          <w:b/>
          <w:sz w:val="24"/>
        </w:rPr>
        <w:t>Pemrograman</w:t>
      </w:r>
      <w:r>
        <w:rPr>
          <w:b/>
          <w:spacing w:val="-7"/>
          <w:sz w:val="24"/>
        </w:rPr>
        <w:t xml:space="preserve"> </w:t>
      </w:r>
      <w:r>
        <w:rPr>
          <w:b/>
          <w:sz w:val="24"/>
        </w:rPr>
        <w:t>Sisi</w:t>
      </w:r>
      <w:r>
        <w:rPr>
          <w:b/>
          <w:spacing w:val="-5"/>
          <w:sz w:val="24"/>
        </w:rPr>
        <w:t xml:space="preserve"> </w:t>
      </w:r>
      <w:r>
        <w:rPr>
          <w:b/>
          <w:sz w:val="24"/>
        </w:rPr>
        <w:t>Node</w:t>
      </w:r>
      <w:r>
        <w:rPr>
          <w:b/>
          <w:spacing w:val="-5"/>
          <w:sz w:val="24"/>
        </w:rPr>
        <w:t xml:space="preserve"> </w:t>
      </w:r>
      <w:r>
        <w:rPr>
          <w:b/>
          <w:spacing w:val="-2"/>
          <w:sz w:val="24"/>
        </w:rPr>
        <w:t>Pengirim:</w:t>
      </w:r>
    </w:p>
    <w:p w14:paraId="2EAD7C6D">
      <w:pPr>
        <w:pStyle w:val="9"/>
        <w:numPr>
          <w:ilvl w:val="3"/>
          <w:numId w:val="1"/>
        </w:numPr>
        <w:tabs>
          <w:tab w:val="left" w:pos="886"/>
        </w:tabs>
        <w:spacing w:before="125" w:after="0" w:line="240" w:lineRule="auto"/>
        <w:ind w:left="886" w:right="0" w:hanging="360"/>
        <w:jc w:val="left"/>
        <w:rPr>
          <w:sz w:val="24"/>
        </w:rPr>
      </w:pPr>
      <w:r>
        <w:rPr>
          <w:sz w:val="24"/>
        </w:rPr>
        <w:t>Masukkan</w:t>
      </w:r>
      <w:r>
        <w:rPr>
          <w:spacing w:val="-6"/>
          <w:sz w:val="24"/>
        </w:rPr>
        <w:t xml:space="preserve"> </w:t>
      </w:r>
      <w:r>
        <w:rPr>
          <w:sz w:val="24"/>
        </w:rPr>
        <w:t>alamat</w:t>
      </w:r>
      <w:r>
        <w:rPr>
          <w:spacing w:val="-2"/>
          <w:sz w:val="24"/>
        </w:rPr>
        <w:t xml:space="preserve"> </w:t>
      </w:r>
      <w:r>
        <w:rPr>
          <w:sz w:val="24"/>
        </w:rPr>
        <w:t>MAC</w:t>
      </w:r>
      <w:r>
        <w:rPr>
          <w:spacing w:val="-1"/>
          <w:sz w:val="24"/>
        </w:rPr>
        <w:t xml:space="preserve"> </w:t>
      </w:r>
      <w:r>
        <w:rPr>
          <w:sz w:val="24"/>
        </w:rPr>
        <w:t>milik</w:t>
      </w:r>
      <w:r>
        <w:rPr>
          <w:spacing w:val="-1"/>
          <w:sz w:val="24"/>
        </w:rPr>
        <w:t xml:space="preserve"> </w:t>
      </w:r>
      <w:r>
        <w:rPr>
          <w:b/>
          <w:sz w:val="24"/>
        </w:rPr>
        <w:t>Board</w:t>
      </w:r>
      <w:r>
        <w:rPr>
          <w:b/>
          <w:spacing w:val="-6"/>
          <w:sz w:val="24"/>
        </w:rPr>
        <w:t xml:space="preserve"> </w:t>
      </w:r>
      <w:r>
        <w:rPr>
          <w:b/>
          <w:sz w:val="24"/>
        </w:rPr>
        <w:t>Penerima</w:t>
      </w:r>
      <w:r>
        <w:rPr>
          <w:b/>
          <w:spacing w:val="-3"/>
          <w:sz w:val="24"/>
        </w:rPr>
        <w:t xml:space="preserve"> </w:t>
      </w:r>
      <w:r>
        <w:rPr>
          <w:b/>
          <w:sz w:val="24"/>
        </w:rPr>
        <w:t>Pusat</w:t>
      </w:r>
      <w:r>
        <w:rPr>
          <w:b/>
          <w:spacing w:val="-5"/>
          <w:sz w:val="24"/>
        </w:rPr>
        <w:t xml:space="preserve"> </w:t>
      </w:r>
      <w:r>
        <w:rPr>
          <w:b/>
          <w:sz w:val="24"/>
        </w:rPr>
        <w:t xml:space="preserve">(Hub) </w:t>
      </w:r>
      <w:r>
        <w:rPr>
          <w:sz w:val="24"/>
        </w:rPr>
        <w:t>pada</w:t>
      </w:r>
      <w:r>
        <w:rPr>
          <w:spacing w:val="-3"/>
          <w:sz w:val="24"/>
        </w:rPr>
        <w:t xml:space="preserve"> </w:t>
      </w:r>
      <w:r>
        <w:rPr>
          <w:sz w:val="24"/>
        </w:rPr>
        <w:t>variabel</w:t>
      </w:r>
      <w:r>
        <w:rPr>
          <w:spacing w:val="-2"/>
          <w:sz w:val="24"/>
        </w:rPr>
        <w:t xml:space="preserve"> hubMacAddress.</w:t>
      </w:r>
    </w:p>
    <w:p w14:paraId="5A6E090B">
      <w:pPr>
        <w:pStyle w:val="9"/>
        <w:numPr>
          <w:ilvl w:val="3"/>
          <w:numId w:val="1"/>
        </w:numPr>
        <w:tabs>
          <w:tab w:val="left" w:pos="886"/>
        </w:tabs>
        <w:spacing w:before="36" w:after="0" w:line="240" w:lineRule="auto"/>
        <w:ind w:left="886" w:right="0" w:hanging="360"/>
        <w:jc w:val="left"/>
        <w:rPr>
          <w:sz w:val="24"/>
        </w:rPr>
      </w:pPr>
      <w:r>
        <w:rPr>
          <w:sz w:val="24"/>
        </w:rPr>
        <w:t>Pada</w:t>
      </w:r>
      <w:r>
        <w:rPr>
          <w:spacing w:val="-6"/>
          <w:sz w:val="24"/>
        </w:rPr>
        <w:t xml:space="preserve"> </w:t>
      </w:r>
      <w:r>
        <w:rPr>
          <w:sz w:val="24"/>
        </w:rPr>
        <w:t>Board</w:t>
      </w:r>
      <w:r>
        <w:rPr>
          <w:spacing w:val="-2"/>
          <w:sz w:val="24"/>
        </w:rPr>
        <w:t xml:space="preserve"> </w:t>
      </w:r>
      <w:r>
        <w:rPr>
          <w:sz w:val="24"/>
        </w:rPr>
        <w:t>Pengirim</w:t>
      </w:r>
      <w:r>
        <w:rPr>
          <w:spacing w:val="-6"/>
          <w:sz w:val="24"/>
        </w:rPr>
        <w:t xml:space="preserve"> </w:t>
      </w:r>
      <w:r>
        <w:rPr>
          <w:sz w:val="24"/>
        </w:rPr>
        <w:t>1,</w:t>
      </w:r>
      <w:r>
        <w:rPr>
          <w:spacing w:val="-2"/>
          <w:sz w:val="24"/>
        </w:rPr>
        <w:t xml:space="preserve"> </w:t>
      </w:r>
      <w:r>
        <w:rPr>
          <w:sz w:val="24"/>
        </w:rPr>
        <w:t>atur:</w:t>
      </w:r>
      <w:r>
        <w:rPr>
          <w:spacing w:val="-1"/>
          <w:sz w:val="24"/>
        </w:rPr>
        <w:t xml:space="preserve"> </w:t>
      </w:r>
      <w:r>
        <w:rPr>
          <w:sz w:val="24"/>
        </w:rPr>
        <w:t>#define</w:t>
      </w:r>
      <w:r>
        <w:rPr>
          <w:spacing w:val="-5"/>
          <w:sz w:val="24"/>
        </w:rPr>
        <w:t xml:space="preserve"> </w:t>
      </w:r>
      <w:r>
        <w:rPr>
          <w:sz w:val="24"/>
        </w:rPr>
        <w:t>BOARD_ID</w:t>
      </w:r>
      <w:r>
        <w:rPr>
          <w:spacing w:val="-3"/>
          <w:sz w:val="24"/>
        </w:rPr>
        <w:t xml:space="preserve"> </w:t>
      </w:r>
      <w:r>
        <w:rPr>
          <w:spacing w:val="-5"/>
          <w:sz w:val="24"/>
        </w:rPr>
        <w:t>1.</w:t>
      </w:r>
    </w:p>
    <w:p w14:paraId="6A227862">
      <w:pPr>
        <w:pStyle w:val="9"/>
        <w:numPr>
          <w:ilvl w:val="3"/>
          <w:numId w:val="1"/>
        </w:numPr>
        <w:tabs>
          <w:tab w:val="left" w:pos="886"/>
        </w:tabs>
        <w:spacing w:before="36" w:after="0" w:line="240" w:lineRule="auto"/>
        <w:ind w:left="886" w:right="0" w:hanging="360"/>
        <w:jc w:val="left"/>
        <w:rPr>
          <w:sz w:val="24"/>
        </w:rPr>
      </w:pPr>
      <w:r>
        <w:rPr>
          <w:sz w:val="24"/>
        </w:rPr>
        <w:t>Pada</w:t>
      </w:r>
      <w:r>
        <w:rPr>
          <w:spacing w:val="-7"/>
          <w:sz w:val="24"/>
        </w:rPr>
        <w:t xml:space="preserve"> </w:t>
      </w:r>
      <w:r>
        <w:rPr>
          <w:sz w:val="24"/>
        </w:rPr>
        <w:t>Board</w:t>
      </w:r>
      <w:r>
        <w:rPr>
          <w:spacing w:val="-2"/>
          <w:sz w:val="24"/>
        </w:rPr>
        <w:t xml:space="preserve"> </w:t>
      </w:r>
      <w:r>
        <w:rPr>
          <w:sz w:val="24"/>
        </w:rPr>
        <w:t>Pengirim</w:t>
      </w:r>
      <w:r>
        <w:rPr>
          <w:spacing w:val="-5"/>
          <w:sz w:val="24"/>
        </w:rPr>
        <w:t xml:space="preserve"> </w:t>
      </w:r>
      <w:r>
        <w:rPr>
          <w:sz w:val="24"/>
        </w:rPr>
        <w:t>2,</w:t>
      </w:r>
      <w:r>
        <w:rPr>
          <w:spacing w:val="-2"/>
          <w:sz w:val="24"/>
        </w:rPr>
        <w:t xml:space="preserve"> </w:t>
      </w:r>
      <w:r>
        <w:rPr>
          <w:sz w:val="24"/>
        </w:rPr>
        <w:t>atur:</w:t>
      </w:r>
      <w:r>
        <w:rPr>
          <w:spacing w:val="-1"/>
          <w:sz w:val="24"/>
        </w:rPr>
        <w:t xml:space="preserve"> </w:t>
      </w:r>
      <w:r>
        <w:rPr>
          <w:sz w:val="24"/>
        </w:rPr>
        <w:t>#define</w:t>
      </w:r>
      <w:r>
        <w:rPr>
          <w:spacing w:val="-4"/>
          <w:sz w:val="24"/>
        </w:rPr>
        <w:t xml:space="preserve"> </w:t>
      </w:r>
      <w:r>
        <w:rPr>
          <w:sz w:val="24"/>
        </w:rPr>
        <w:t>BOARD_ID</w:t>
      </w:r>
      <w:r>
        <w:rPr>
          <w:spacing w:val="-3"/>
          <w:sz w:val="24"/>
        </w:rPr>
        <w:t xml:space="preserve"> </w:t>
      </w:r>
      <w:r>
        <w:rPr>
          <w:spacing w:val="-5"/>
          <w:sz w:val="24"/>
        </w:rPr>
        <w:t>2.</w:t>
      </w:r>
    </w:p>
    <w:p w14:paraId="268313A4">
      <w:pPr>
        <w:pStyle w:val="9"/>
        <w:numPr>
          <w:ilvl w:val="3"/>
          <w:numId w:val="1"/>
        </w:numPr>
        <w:tabs>
          <w:tab w:val="left" w:pos="886"/>
        </w:tabs>
        <w:spacing w:before="40" w:after="0" w:line="268" w:lineRule="auto"/>
        <w:ind w:left="166" w:right="7526" w:firstLine="360"/>
        <w:jc w:val="left"/>
        <w:rPr>
          <w:sz w:val="24"/>
          <w:highlight w:val="none"/>
        </w:rPr>
      </w:pPr>
      <w:r>
        <w:rPr>
          <w:color w:val="000000"/>
          <w:sz w:val="24"/>
        </w:rPr>
        <w:t>Unggah</w:t>
      </w:r>
      <w:r>
        <w:rPr>
          <w:color w:val="000000"/>
          <w:spacing w:val="-15"/>
          <w:sz w:val="24"/>
        </w:rPr>
        <w:t xml:space="preserve"> </w:t>
      </w:r>
      <w:r>
        <w:rPr>
          <w:color w:val="000000"/>
          <w:sz w:val="24"/>
        </w:rPr>
        <w:t>kode</w:t>
      </w:r>
      <w:r>
        <w:rPr>
          <w:color w:val="000000"/>
          <w:spacing w:val="-15"/>
          <w:sz w:val="24"/>
        </w:rPr>
        <w:t xml:space="preserve"> </w:t>
      </w:r>
      <w:r>
        <w:rPr>
          <w:color w:val="000000"/>
          <w:sz w:val="24"/>
        </w:rPr>
        <w:t>program</w:t>
      </w:r>
      <w:r>
        <w:rPr>
          <w:color w:val="000000"/>
          <w:spacing w:val="-15"/>
          <w:sz w:val="24"/>
        </w:rPr>
        <w:t xml:space="preserve"> </w:t>
      </w:r>
      <w:r>
        <w:rPr>
          <w:color w:val="000000"/>
          <w:sz w:val="24"/>
        </w:rPr>
        <w:t xml:space="preserve">berikut: </w:t>
      </w:r>
      <w:r>
        <w:rPr>
          <w:color w:val="000000"/>
          <w:sz w:val="24"/>
          <w:highlight w:val="none"/>
        </w:rPr>
        <w:t>#include &lt;ESP8266WiFi.h&gt;</w:t>
      </w:r>
    </w:p>
    <w:p w14:paraId="5BC12252">
      <w:pPr>
        <w:pStyle w:val="6"/>
        <w:spacing w:before="1"/>
        <w:ind w:left="166"/>
        <w:rPr>
          <w:highlight w:val="none"/>
        </w:rPr>
      </w:pPr>
      <w:r>
        <w:rPr>
          <w:color w:val="000000"/>
          <w:highlight w:val="none"/>
        </w:rPr>
        <w:t>#include</w:t>
      </w:r>
      <w:r>
        <w:rPr>
          <w:color w:val="000000"/>
          <w:spacing w:val="-2"/>
          <w:highlight w:val="none"/>
        </w:rPr>
        <w:t xml:space="preserve"> &lt;espnow.h&gt;</w:t>
      </w:r>
    </w:p>
    <w:p w14:paraId="585FAE88">
      <w:pPr>
        <w:pStyle w:val="6"/>
        <w:spacing w:before="78"/>
        <w:rPr>
          <w:highlight w:val="none"/>
        </w:rPr>
      </w:pPr>
    </w:p>
    <w:p w14:paraId="4BB93E08">
      <w:pPr>
        <w:pStyle w:val="6"/>
        <w:spacing w:line="268" w:lineRule="auto"/>
        <w:ind w:left="166" w:right="3079"/>
        <w:rPr>
          <w:highlight w:val="none"/>
        </w:rPr>
      </w:pPr>
      <w:r>
        <w:rPr>
          <w:color w:val="000000"/>
          <w:highlight w:val="none"/>
        </w:rPr>
        <w:t>//</w:t>
      </w:r>
      <w:r>
        <w:rPr>
          <w:color w:val="000000"/>
          <w:spacing w:val="-14"/>
          <w:highlight w:val="none"/>
        </w:rPr>
        <w:t xml:space="preserve"> </w:t>
      </w:r>
      <w:r>
        <w:rPr>
          <w:color w:val="000000"/>
          <w:highlight w:val="none"/>
        </w:rPr>
        <w:t>GANTI</w:t>
      </w:r>
      <w:r>
        <w:rPr>
          <w:color w:val="000000"/>
          <w:spacing w:val="-14"/>
          <w:highlight w:val="none"/>
        </w:rPr>
        <w:t xml:space="preserve"> </w:t>
      </w:r>
      <w:r>
        <w:rPr>
          <w:color w:val="000000"/>
          <w:highlight w:val="none"/>
        </w:rPr>
        <w:t>dengan</w:t>
      </w:r>
      <w:r>
        <w:rPr>
          <w:color w:val="000000"/>
          <w:spacing w:val="-13"/>
          <w:highlight w:val="none"/>
        </w:rPr>
        <w:t xml:space="preserve"> </w:t>
      </w:r>
      <w:r>
        <w:rPr>
          <w:color w:val="000000"/>
          <w:highlight w:val="none"/>
        </w:rPr>
        <w:t>MAC</w:t>
      </w:r>
      <w:r>
        <w:rPr>
          <w:color w:val="000000"/>
          <w:spacing w:val="-14"/>
          <w:highlight w:val="none"/>
        </w:rPr>
        <w:t xml:space="preserve"> </w:t>
      </w:r>
      <w:r>
        <w:rPr>
          <w:color w:val="000000"/>
          <w:highlight w:val="none"/>
        </w:rPr>
        <w:t>Address</w:t>
      </w:r>
      <w:r>
        <w:rPr>
          <w:color w:val="000000"/>
          <w:spacing w:val="-12"/>
          <w:highlight w:val="none"/>
        </w:rPr>
        <w:t xml:space="preserve"> </w:t>
      </w:r>
      <w:r>
        <w:rPr>
          <w:color w:val="000000"/>
          <w:highlight w:val="none"/>
        </w:rPr>
        <w:t>milik</w:t>
      </w:r>
      <w:r>
        <w:rPr>
          <w:color w:val="000000"/>
          <w:spacing w:val="-9"/>
          <w:highlight w:val="none"/>
        </w:rPr>
        <w:t xml:space="preserve"> </w:t>
      </w:r>
      <w:r>
        <w:rPr>
          <w:color w:val="000000"/>
          <w:highlight w:val="none"/>
        </w:rPr>
        <w:t>BOARD</w:t>
      </w:r>
      <w:r>
        <w:rPr>
          <w:color w:val="000000"/>
          <w:spacing w:val="-10"/>
          <w:highlight w:val="none"/>
        </w:rPr>
        <w:t xml:space="preserve"> </w:t>
      </w:r>
      <w:r>
        <w:rPr>
          <w:color w:val="000000"/>
          <w:highlight w:val="none"/>
        </w:rPr>
        <w:t>PENERIMA</w:t>
      </w:r>
      <w:r>
        <w:rPr>
          <w:color w:val="000000"/>
          <w:spacing w:val="-16"/>
          <w:highlight w:val="none"/>
        </w:rPr>
        <w:t xml:space="preserve"> </w:t>
      </w:r>
      <w:r>
        <w:rPr>
          <w:color w:val="000000"/>
          <w:highlight w:val="none"/>
        </w:rPr>
        <w:t>PUSAT</w:t>
      </w:r>
      <w:r>
        <w:rPr>
          <w:color w:val="000000"/>
          <w:spacing w:val="-13"/>
          <w:highlight w:val="none"/>
        </w:rPr>
        <w:t xml:space="preserve"> </w:t>
      </w:r>
      <w:r>
        <w:rPr>
          <w:color w:val="000000"/>
          <w:highlight w:val="none"/>
        </w:rPr>
        <w:t>(HUB)!</w:t>
      </w:r>
      <w:r>
        <w:rPr>
          <w:color w:val="000000"/>
          <w:spacing w:val="-5"/>
          <w:highlight w:val="none"/>
        </w:rPr>
        <w:t xml:space="preserve"> </w:t>
      </w:r>
      <w:r>
        <w:rPr>
          <w:color w:val="000000"/>
          <w:highlight w:val="none"/>
        </w:rPr>
        <w:t>uint8_t hubMacAddress[] = {0xFF, 0xFF, 0xFF, 0xFF, 0xFF, 0xFF};</w:t>
      </w:r>
    </w:p>
    <w:p w14:paraId="4E0801BE">
      <w:pPr>
        <w:pStyle w:val="6"/>
        <w:spacing w:before="36"/>
        <w:rPr>
          <w:highlight w:val="none"/>
        </w:rPr>
      </w:pPr>
    </w:p>
    <w:p w14:paraId="67DE6129">
      <w:pPr>
        <w:pStyle w:val="6"/>
        <w:spacing w:line="273" w:lineRule="auto"/>
        <w:ind w:left="166" w:right="5018"/>
        <w:rPr>
          <w:highlight w:val="none"/>
        </w:rPr>
      </w:pPr>
      <w:r>
        <w:rPr>
          <w:color w:val="000000"/>
          <w:highlight w:val="none"/>
        </w:rPr>
        <w:t>//</w:t>
      </w:r>
      <w:r>
        <w:rPr>
          <w:color w:val="000000"/>
          <w:spacing w:val="-7"/>
          <w:highlight w:val="none"/>
        </w:rPr>
        <w:t xml:space="preserve"> </w:t>
      </w:r>
      <w:r>
        <w:rPr>
          <w:color w:val="000000"/>
          <w:highlight w:val="none"/>
        </w:rPr>
        <w:t>Identitas</w:t>
      </w:r>
      <w:r>
        <w:rPr>
          <w:color w:val="000000"/>
          <w:spacing w:val="-8"/>
          <w:highlight w:val="none"/>
        </w:rPr>
        <w:t xml:space="preserve"> </w:t>
      </w:r>
      <w:r>
        <w:rPr>
          <w:color w:val="000000"/>
          <w:highlight w:val="none"/>
        </w:rPr>
        <w:t>unik</w:t>
      </w:r>
      <w:r>
        <w:rPr>
          <w:color w:val="000000"/>
          <w:spacing w:val="-8"/>
          <w:highlight w:val="none"/>
        </w:rPr>
        <w:t xml:space="preserve"> </w:t>
      </w:r>
      <w:r>
        <w:rPr>
          <w:color w:val="000000"/>
          <w:highlight w:val="none"/>
        </w:rPr>
        <w:t>node</w:t>
      </w:r>
      <w:r>
        <w:rPr>
          <w:color w:val="000000"/>
          <w:spacing w:val="-7"/>
          <w:highlight w:val="none"/>
        </w:rPr>
        <w:t xml:space="preserve"> </w:t>
      </w:r>
      <w:r>
        <w:rPr>
          <w:color w:val="000000"/>
          <w:highlight w:val="none"/>
        </w:rPr>
        <w:t>(Ubah</w:t>
      </w:r>
      <w:r>
        <w:rPr>
          <w:color w:val="000000"/>
          <w:spacing w:val="-8"/>
          <w:highlight w:val="none"/>
        </w:rPr>
        <w:t xml:space="preserve"> </w:t>
      </w:r>
      <w:r>
        <w:rPr>
          <w:color w:val="000000"/>
          <w:highlight w:val="none"/>
        </w:rPr>
        <w:t>angka</w:t>
      </w:r>
      <w:r>
        <w:rPr>
          <w:color w:val="000000"/>
          <w:spacing w:val="-8"/>
          <w:highlight w:val="none"/>
        </w:rPr>
        <w:t xml:space="preserve"> </w:t>
      </w:r>
      <w:r>
        <w:rPr>
          <w:color w:val="000000"/>
          <w:highlight w:val="none"/>
        </w:rPr>
        <w:t>ini</w:t>
      </w:r>
      <w:r>
        <w:rPr>
          <w:color w:val="000000"/>
          <w:spacing w:val="-11"/>
          <w:highlight w:val="none"/>
        </w:rPr>
        <w:t xml:space="preserve"> </w:t>
      </w:r>
      <w:r>
        <w:rPr>
          <w:color w:val="000000"/>
          <w:highlight w:val="none"/>
        </w:rPr>
        <w:t>untuk</w:t>
      </w:r>
      <w:r>
        <w:rPr>
          <w:color w:val="000000"/>
          <w:spacing w:val="-4"/>
          <w:highlight w:val="none"/>
        </w:rPr>
        <w:t xml:space="preserve"> </w:t>
      </w:r>
      <w:r>
        <w:rPr>
          <w:color w:val="000000"/>
          <w:highlight w:val="none"/>
        </w:rPr>
        <w:t>node</w:t>
      </w:r>
      <w:r>
        <w:rPr>
          <w:color w:val="000000"/>
          <w:spacing w:val="-7"/>
          <w:highlight w:val="none"/>
        </w:rPr>
        <w:t xml:space="preserve"> </w:t>
      </w:r>
      <w:r>
        <w:rPr>
          <w:color w:val="000000"/>
          <w:highlight w:val="none"/>
        </w:rPr>
        <w:t>yang</w:t>
      </w:r>
      <w:r>
        <w:rPr>
          <w:color w:val="000000"/>
          <w:spacing w:val="-4"/>
          <w:highlight w:val="none"/>
        </w:rPr>
        <w:t xml:space="preserve"> </w:t>
      </w:r>
      <w:r>
        <w:rPr>
          <w:color w:val="000000"/>
          <w:highlight w:val="none"/>
        </w:rPr>
        <w:t>berbeda!) #define BOARD_ID 1</w:t>
      </w:r>
    </w:p>
    <w:p w14:paraId="7B0BD791">
      <w:pPr>
        <w:pStyle w:val="6"/>
        <w:spacing w:before="31"/>
        <w:rPr>
          <w:highlight w:val="none"/>
        </w:rPr>
      </w:pPr>
    </w:p>
    <w:p w14:paraId="41661FA1">
      <w:pPr>
        <w:pStyle w:val="6"/>
        <w:spacing w:line="273" w:lineRule="auto"/>
        <w:ind w:left="286" w:right="8176" w:hanging="121"/>
        <w:rPr>
          <w:highlight w:val="none"/>
        </w:rPr>
      </w:pPr>
      <w:r>
        <w:rPr>
          <w:color w:val="000000"/>
          <w:highlight w:val="none"/>
        </w:rPr>
        <w:t>typedef</w:t>
      </w:r>
      <w:r>
        <w:rPr>
          <w:color w:val="000000"/>
          <w:spacing w:val="-14"/>
          <w:highlight w:val="none"/>
        </w:rPr>
        <w:t xml:space="preserve"> </w:t>
      </w:r>
      <w:r>
        <w:rPr>
          <w:color w:val="000000"/>
          <w:highlight w:val="none"/>
        </w:rPr>
        <w:t>struct</w:t>
      </w:r>
      <w:r>
        <w:rPr>
          <w:color w:val="000000"/>
          <w:spacing w:val="-14"/>
          <w:highlight w:val="none"/>
        </w:rPr>
        <w:t xml:space="preserve"> </w:t>
      </w:r>
      <w:r>
        <w:rPr>
          <w:color w:val="000000"/>
          <w:highlight w:val="none"/>
        </w:rPr>
        <w:t>struct_sensor</w:t>
      </w:r>
      <w:r>
        <w:rPr>
          <w:color w:val="000000"/>
          <w:spacing w:val="-14"/>
          <w:highlight w:val="none"/>
        </w:rPr>
        <w:t xml:space="preserve"> </w:t>
      </w:r>
      <w:r>
        <w:rPr>
          <w:color w:val="000000"/>
          <w:highlight w:val="none"/>
        </w:rPr>
        <w:t>{</w:t>
      </w:r>
      <w:r>
        <w:rPr>
          <w:color w:val="000000"/>
          <w:spacing w:val="-13"/>
          <w:highlight w:val="none"/>
        </w:rPr>
        <w:t xml:space="preserve"> </w:t>
      </w:r>
      <w:r>
        <w:rPr>
          <w:color w:val="000000"/>
          <w:highlight w:val="none"/>
        </w:rPr>
        <w:t xml:space="preserve">int </w:t>
      </w:r>
      <w:r>
        <w:rPr>
          <w:color w:val="000000"/>
          <w:spacing w:val="-4"/>
          <w:highlight w:val="none"/>
        </w:rPr>
        <w:t>id;</w:t>
      </w:r>
    </w:p>
    <w:p w14:paraId="6D42AE6A">
      <w:pPr>
        <w:pStyle w:val="6"/>
        <w:spacing w:line="268" w:lineRule="auto"/>
        <w:ind w:left="286" w:right="9445"/>
        <w:rPr>
          <w:highlight w:val="none"/>
        </w:rPr>
      </w:pPr>
      <w:r>
        <w:rPr>
          <w:color w:val="000000"/>
          <w:highlight w:val="none"/>
        </w:rPr>
        <w:t>float</w:t>
      </w:r>
      <w:r>
        <w:rPr>
          <w:color w:val="000000"/>
          <w:spacing w:val="-16"/>
          <w:highlight w:val="none"/>
        </w:rPr>
        <w:t xml:space="preserve"> </w:t>
      </w:r>
      <w:r>
        <w:rPr>
          <w:color w:val="000000"/>
          <w:highlight w:val="none"/>
        </w:rPr>
        <w:t>pembacaan1; float</w:t>
      </w:r>
      <w:r>
        <w:rPr>
          <w:color w:val="000000"/>
          <w:spacing w:val="-9"/>
          <w:highlight w:val="none"/>
        </w:rPr>
        <w:t xml:space="preserve"> </w:t>
      </w:r>
      <w:r>
        <w:rPr>
          <w:color w:val="000000"/>
          <w:spacing w:val="-2"/>
          <w:highlight w:val="none"/>
        </w:rPr>
        <w:t>pembacaan2;</w:t>
      </w:r>
    </w:p>
    <w:p w14:paraId="777F9B85">
      <w:pPr>
        <w:pStyle w:val="6"/>
        <w:spacing w:before="5"/>
        <w:ind w:left="166"/>
        <w:rPr>
          <w:highlight w:val="none"/>
        </w:rPr>
      </w:pPr>
      <w:r>
        <w:rPr>
          <w:color w:val="000000"/>
          <w:highlight w:val="none"/>
        </w:rPr>
        <w:t>}</w:t>
      </w:r>
      <w:r>
        <w:rPr>
          <w:color w:val="000000"/>
          <w:spacing w:val="-1"/>
          <w:highlight w:val="none"/>
        </w:rPr>
        <w:t xml:space="preserve"> </w:t>
      </w:r>
      <w:r>
        <w:rPr>
          <w:color w:val="000000"/>
          <w:spacing w:val="-2"/>
          <w:highlight w:val="none"/>
        </w:rPr>
        <w:t>struct_sensor;</w:t>
      </w:r>
    </w:p>
    <w:p w14:paraId="0D9AAFCE">
      <w:pPr>
        <w:pStyle w:val="6"/>
        <w:spacing w:before="118"/>
        <w:rPr>
          <w:highlight w:val="none"/>
        </w:rPr>
      </w:pPr>
    </w:p>
    <w:p w14:paraId="38FACC0B">
      <w:pPr>
        <w:pStyle w:val="6"/>
        <w:ind w:left="166"/>
        <w:rPr>
          <w:highlight w:val="none"/>
        </w:rPr>
      </w:pPr>
      <w:r>
        <w:rPr>
          <w:color w:val="000000"/>
          <w:highlight w:val="none"/>
        </w:rPr>
        <w:t>struct_sensor</w:t>
      </w:r>
      <w:r>
        <w:rPr>
          <w:color w:val="000000"/>
          <w:spacing w:val="-9"/>
          <w:highlight w:val="none"/>
        </w:rPr>
        <w:t xml:space="preserve"> </w:t>
      </w:r>
      <w:r>
        <w:rPr>
          <w:color w:val="000000"/>
          <w:spacing w:val="-2"/>
          <w:highlight w:val="none"/>
        </w:rPr>
        <w:t>dataKirim;</w:t>
      </w:r>
    </w:p>
    <w:p w14:paraId="47FA27DB">
      <w:pPr>
        <w:pStyle w:val="6"/>
        <w:spacing w:before="114"/>
        <w:rPr>
          <w:highlight w:val="none"/>
        </w:rPr>
      </w:pPr>
    </w:p>
    <w:p w14:paraId="527AA924">
      <w:pPr>
        <w:pStyle w:val="6"/>
        <w:ind w:left="166"/>
        <w:rPr>
          <w:highlight w:val="none"/>
        </w:rPr>
      </w:pPr>
      <w:r>
        <w:rPr>
          <w:color w:val="000000"/>
          <w:highlight w:val="none"/>
        </w:rPr>
        <w:t>unsigned</w:t>
      </w:r>
      <w:r>
        <w:rPr>
          <w:color w:val="000000"/>
          <w:spacing w:val="-14"/>
          <w:highlight w:val="none"/>
        </w:rPr>
        <w:t xml:space="preserve"> </w:t>
      </w:r>
      <w:r>
        <w:rPr>
          <w:color w:val="000000"/>
          <w:highlight w:val="none"/>
        </w:rPr>
        <w:t>long</w:t>
      </w:r>
      <w:r>
        <w:rPr>
          <w:color w:val="000000"/>
          <w:spacing w:val="-14"/>
          <w:highlight w:val="none"/>
        </w:rPr>
        <w:t xml:space="preserve"> </w:t>
      </w:r>
      <w:r>
        <w:rPr>
          <w:color w:val="000000"/>
          <w:highlight w:val="none"/>
        </w:rPr>
        <w:t>prevTime</w:t>
      </w:r>
      <w:r>
        <w:rPr>
          <w:color w:val="000000"/>
          <w:spacing w:val="-13"/>
          <w:highlight w:val="none"/>
        </w:rPr>
        <w:t xml:space="preserve"> </w:t>
      </w:r>
      <w:r>
        <w:rPr>
          <w:color w:val="000000"/>
          <w:highlight w:val="none"/>
        </w:rPr>
        <w:t>=</w:t>
      </w:r>
      <w:r>
        <w:rPr>
          <w:color w:val="000000"/>
          <w:spacing w:val="-16"/>
          <w:highlight w:val="none"/>
        </w:rPr>
        <w:t xml:space="preserve"> </w:t>
      </w:r>
      <w:r>
        <w:rPr>
          <w:color w:val="000000"/>
          <w:spacing w:val="-5"/>
          <w:highlight w:val="none"/>
        </w:rPr>
        <w:t>0;</w:t>
      </w:r>
    </w:p>
    <w:p w14:paraId="7575653B">
      <w:pPr>
        <w:pStyle w:val="6"/>
        <w:spacing w:before="39"/>
        <w:ind w:left="166"/>
        <w:rPr>
          <w:highlight w:val="none"/>
        </w:rPr>
      </w:pPr>
      <w:r>
        <w:rPr>
          <w:color w:val="000000"/>
          <w:highlight w:val="none"/>
        </w:rPr>
        <w:t>const</w:t>
      </w:r>
      <w:r>
        <w:rPr>
          <w:color w:val="000000"/>
          <w:spacing w:val="-10"/>
          <w:highlight w:val="none"/>
        </w:rPr>
        <w:t xml:space="preserve"> </w:t>
      </w:r>
      <w:r>
        <w:rPr>
          <w:color w:val="000000"/>
          <w:highlight w:val="none"/>
        </w:rPr>
        <w:t>unsigned</w:t>
      </w:r>
      <w:r>
        <w:rPr>
          <w:color w:val="000000"/>
          <w:spacing w:val="-4"/>
          <w:highlight w:val="none"/>
        </w:rPr>
        <w:t xml:space="preserve"> </w:t>
      </w:r>
      <w:r>
        <w:rPr>
          <w:color w:val="000000"/>
          <w:highlight w:val="none"/>
        </w:rPr>
        <w:t>long</w:t>
      </w:r>
      <w:r>
        <w:rPr>
          <w:color w:val="000000"/>
          <w:spacing w:val="-4"/>
          <w:highlight w:val="none"/>
        </w:rPr>
        <w:t xml:space="preserve"> </w:t>
      </w:r>
      <w:r>
        <w:rPr>
          <w:color w:val="000000"/>
          <w:highlight w:val="none"/>
        </w:rPr>
        <w:t>sendInterval</w:t>
      </w:r>
      <w:r>
        <w:rPr>
          <w:color w:val="000000"/>
          <w:spacing w:val="-5"/>
          <w:highlight w:val="none"/>
        </w:rPr>
        <w:t xml:space="preserve"> </w:t>
      </w:r>
      <w:r>
        <w:rPr>
          <w:color w:val="000000"/>
          <w:highlight w:val="none"/>
        </w:rPr>
        <w:t>=</w:t>
      </w:r>
      <w:r>
        <w:rPr>
          <w:color w:val="000000"/>
          <w:spacing w:val="-5"/>
          <w:highlight w:val="none"/>
        </w:rPr>
        <w:t xml:space="preserve"> </w:t>
      </w:r>
      <w:r>
        <w:rPr>
          <w:color w:val="000000"/>
          <w:highlight w:val="none"/>
        </w:rPr>
        <w:t>3000;</w:t>
      </w:r>
      <w:r>
        <w:rPr>
          <w:color w:val="000000"/>
          <w:spacing w:val="-2"/>
          <w:highlight w:val="none"/>
        </w:rPr>
        <w:t xml:space="preserve"> </w:t>
      </w:r>
      <w:r>
        <w:rPr>
          <w:color w:val="000000"/>
          <w:highlight w:val="none"/>
        </w:rPr>
        <w:t>//</w:t>
      </w:r>
      <w:r>
        <w:rPr>
          <w:color w:val="000000"/>
          <w:spacing w:val="-5"/>
          <w:highlight w:val="none"/>
        </w:rPr>
        <w:t xml:space="preserve"> </w:t>
      </w:r>
      <w:r>
        <w:rPr>
          <w:color w:val="000000"/>
          <w:highlight w:val="none"/>
        </w:rPr>
        <w:t>Kirim</w:t>
      </w:r>
      <w:r>
        <w:rPr>
          <w:color w:val="000000"/>
          <w:spacing w:val="-2"/>
          <w:highlight w:val="none"/>
        </w:rPr>
        <w:t xml:space="preserve"> </w:t>
      </w:r>
      <w:r>
        <w:rPr>
          <w:color w:val="000000"/>
          <w:highlight w:val="none"/>
        </w:rPr>
        <w:t>data</w:t>
      </w:r>
      <w:r>
        <w:rPr>
          <w:color w:val="000000"/>
          <w:spacing w:val="-3"/>
          <w:highlight w:val="none"/>
        </w:rPr>
        <w:t xml:space="preserve"> </w:t>
      </w:r>
      <w:r>
        <w:rPr>
          <w:color w:val="000000"/>
          <w:highlight w:val="none"/>
        </w:rPr>
        <w:t>setiap</w:t>
      </w:r>
      <w:r>
        <w:rPr>
          <w:color w:val="000000"/>
          <w:spacing w:val="-1"/>
          <w:highlight w:val="none"/>
        </w:rPr>
        <w:t xml:space="preserve"> </w:t>
      </w:r>
      <w:r>
        <w:rPr>
          <w:color w:val="000000"/>
          <w:highlight w:val="none"/>
        </w:rPr>
        <w:t xml:space="preserve">3 </w:t>
      </w:r>
      <w:r>
        <w:rPr>
          <w:color w:val="000000"/>
          <w:spacing w:val="-2"/>
          <w:highlight w:val="none"/>
        </w:rPr>
        <w:t>detik</w:t>
      </w:r>
    </w:p>
    <w:p w14:paraId="6ECFE952">
      <w:pPr>
        <w:pStyle w:val="6"/>
        <w:spacing w:before="74"/>
        <w:rPr>
          <w:highlight w:val="none"/>
        </w:rPr>
      </w:pPr>
    </w:p>
    <w:p w14:paraId="3AE6BFA8">
      <w:pPr>
        <w:pStyle w:val="6"/>
        <w:spacing w:before="1" w:line="268" w:lineRule="auto"/>
        <w:ind w:left="286" w:right="3834" w:hanging="121"/>
        <w:rPr>
          <w:highlight w:val="none"/>
        </w:rPr>
      </w:pPr>
      <w:r>
        <w:rPr>
          <w:color w:val="000000"/>
          <w:highlight w:val="none"/>
        </w:rPr>
        <w:t>void OnDataSent(uint8_t *mac_addr, uint8_t sendStatus) { Serial.print("Pengiriman Node #"); Serial.print(BOARD_ID); Serial.println(sendStatus</w:t>
      </w:r>
      <w:r>
        <w:rPr>
          <w:color w:val="000000"/>
          <w:spacing w:val="-6"/>
          <w:highlight w:val="none"/>
        </w:rPr>
        <w:t xml:space="preserve"> </w:t>
      </w:r>
      <w:r>
        <w:rPr>
          <w:color w:val="000000"/>
          <w:highlight w:val="none"/>
        </w:rPr>
        <w:t>==</w:t>
      </w:r>
      <w:r>
        <w:rPr>
          <w:color w:val="000000"/>
          <w:spacing w:val="-8"/>
          <w:highlight w:val="none"/>
        </w:rPr>
        <w:t xml:space="preserve"> </w:t>
      </w:r>
      <w:r>
        <w:rPr>
          <w:color w:val="000000"/>
          <w:highlight w:val="none"/>
        </w:rPr>
        <w:t>0</w:t>
      </w:r>
      <w:r>
        <w:rPr>
          <w:color w:val="000000"/>
          <w:spacing w:val="-1"/>
          <w:highlight w:val="none"/>
        </w:rPr>
        <w:t xml:space="preserve"> </w:t>
      </w:r>
      <w:r>
        <w:rPr>
          <w:color w:val="000000"/>
          <w:highlight w:val="none"/>
        </w:rPr>
        <w:t>?</w:t>
      </w:r>
      <w:r>
        <w:rPr>
          <w:color w:val="000000"/>
          <w:spacing w:val="-5"/>
          <w:highlight w:val="none"/>
        </w:rPr>
        <w:t xml:space="preserve"> </w:t>
      </w:r>
      <w:r>
        <w:rPr>
          <w:color w:val="000000"/>
          <w:highlight w:val="none"/>
        </w:rPr>
        <w:t>"</w:t>
      </w:r>
      <w:r>
        <w:rPr>
          <w:color w:val="000000"/>
          <w:spacing w:val="-5"/>
          <w:highlight w:val="none"/>
        </w:rPr>
        <w:t xml:space="preserve"> </w:t>
      </w:r>
      <w:r>
        <w:rPr>
          <w:color w:val="000000"/>
          <w:highlight w:val="none"/>
        </w:rPr>
        <w:t>-&gt;</w:t>
      </w:r>
      <w:r>
        <w:rPr>
          <w:color w:val="000000"/>
          <w:spacing w:val="-7"/>
          <w:highlight w:val="none"/>
        </w:rPr>
        <w:t xml:space="preserve"> </w:t>
      </w:r>
      <w:r>
        <w:rPr>
          <w:color w:val="000000"/>
          <w:highlight w:val="none"/>
        </w:rPr>
        <w:t>Sukses</w:t>
      </w:r>
      <w:r>
        <w:rPr>
          <w:color w:val="000000"/>
          <w:spacing w:val="-8"/>
          <w:highlight w:val="none"/>
        </w:rPr>
        <w:t xml:space="preserve"> </w:t>
      </w:r>
      <w:r>
        <w:rPr>
          <w:color w:val="000000"/>
          <w:highlight w:val="none"/>
        </w:rPr>
        <w:t>Diterima</w:t>
      </w:r>
      <w:r>
        <w:rPr>
          <w:color w:val="000000"/>
          <w:spacing w:val="-8"/>
          <w:highlight w:val="none"/>
        </w:rPr>
        <w:t xml:space="preserve"> </w:t>
      </w:r>
      <w:r>
        <w:rPr>
          <w:color w:val="000000"/>
          <w:highlight w:val="none"/>
        </w:rPr>
        <w:t>Hub"</w:t>
      </w:r>
      <w:r>
        <w:rPr>
          <w:color w:val="000000"/>
          <w:spacing w:val="-9"/>
          <w:highlight w:val="none"/>
        </w:rPr>
        <w:t xml:space="preserve"> </w:t>
      </w:r>
      <w:r>
        <w:rPr>
          <w:color w:val="000000"/>
          <w:highlight w:val="none"/>
        </w:rPr>
        <w:t>:</w:t>
      </w:r>
      <w:r>
        <w:rPr>
          <w:color w:val="000000"/>
          <w:spacing w:val="-5"/>
          <w:highlight w:val="none"/>
        </w:rPr>
        <w:t xml:space="preserve"> </w:t>
      </w:r>
      <w:r>
        <w:rPr>
          <w:color w:val="000000"/>
          <w:highlight w:val="none"/>
        </w:rPr>
        <w:t>"</w:t>
      </w:r>
      <w:r>
        <w:rPr>
          <w:color w:val="000000"/>
          <w:spacing w:val="-5"/>
          <w:highlight w:val="none"/>
        </w:rPr>
        <w:t xml:space="preserve"> </w:t>
      </w:r>
      <w:r>
        <w:rPr>
          <w:color w:val="000000"/>
          <w:highlight w:val="none"/>
        </w:rPr>
        <w:t>-&gt;</w:t>
      </w:r>
      <w:r>
        <w:rPr>
          <w:color w:val="000000"/>
          <w:spacing w:val="-4"/>
          <w:highlight w:val="none"/>
        </w:rPr>
        <w:t xml:space="preserve"> </w:t>
      </w:r>
      <w:r>
        <w:rPr>
          <w:color w:val="000000"/>
          <w:highlight w:val="none"/>
        </w:rPr>
        <w:t>Gagal</w:t>
      </w:r>
      <w:r>
        <w:rPr>
          <w:color w:val="000000"/>
          <w:spacing w:val="-4"/>
          <w:highlight w:val="none"/>
        </w:rPr>
        <w:t xml:space="preserve"> </w:t>
      </w:r>
      <w:r>
        <w:rPr>
          <w:color w:val="000000"/>
          <w:highlight w:val="none"/>
        </w:rPr>
        <w:t>Sampai");</w:t>
      </w:r>
    </w:p>
    <w:p w14:paraId="49E800A9">
      <w:pPr>
        <w:spacing w:before="11"/>
        <w:ind w:left="166" w:right="0" w:firstLine="0"/>
        <w:jc w:val="left"/>
        <w:rPr>
          <w:sz w:val="24"/>
          <w:highlight w:val="none"/>
        </w:rPr>
      </w:pPr>
      <w:r>
        <w:rPr>
          <w:color w:val="000000"/>
          <w:spacing w:val="-10"/>
          <w:sz w:val="24"/>
          <w:highlight w:val="none"/>
        </w:rPr>
        <w:t>}</w:t>
      </w:r>
    </w:p>
    <w:p w14:paraId="693DB6DF">
      <w:pPr>
        <w:pStyle w:val="6"/>
        <w:spacing w:before="202"/>
        <w:rPr>
          <w:highlight w:val="none"/>
        </w:rPr>
      </w:pPr>
    </w:p>
    <w:p w14:paraId="5A74D966">
      <w:pPr>
        <w:pStyle w:val="6"/>
        <w:spacing w:line="271" w:lineRule="auto"/>
        <w:ind w:left="282" w:right="8108" w:hanging="117"/>
        <w:rPr>
          <w:highlight w:val="none"/>
        </w:rPr>
      </w:pPr>
      <w:r>
        <w:rPr>
          <w:color w:val="000000"/>
          <w:highlight w:val="none"/>
        </w:rPr>
        <w:t xml:space="preserve">void setup() { </w:t>
      </w:r>
      <w:r>
        <w:rPr>
          <w:color w:val="000000"/>
          <w:spacing w:val="-2"/>
          <w:highlight w:val="none"/>
        </w:rPr>
        <w:t xml:space="preserve">Serial.begin(115200); </w:t>
      </w:r>
      <w:r>
        <w:rPr>
          <w:color w:val="000000"/>
          <w:spacing w:val="-4"/>
          <w:highlight w:val="none"/>
        </w:rPr>
        <w:t xml:space="preserve">WiFi.mode(WIFI_STA); </w:t>
      </w:r>
      <w:r>
        <w:rPr>
          <w:color w:val="000000"/>
          <w:spacing w:val="-2"/>
          <w:highlight w:val="none"/>
        </w:rPr>
        <w:t>WiFi.disconnect();</w:t>
      </w:r>
    </w:p>
    <w:p w14:paraId="2E754A70">
      <w:pPr>
        <w:pStyle w:val="6"/>
        <w:spacing w:before="39"/>
        <w:rPr>
          <w:highlight w:val="none"/>
        </w:rPr>
      </w:pPr>
    </w:p>
    <w:p w14:paraId="39BF94B3">
      <w:pPr>
        <w:pStyle w:val="6"/>
        <w:spacing w:before="1" w:line="268" w:lineRule="auto"/>
        <w:ind w:left="406" w:right="6508" w:hanging="120"/>
        <w:rPr>
          <w:highlight w:val="none"/>
        </w:rPr>
      </w:pPr>
      <w:r>
        <w:rPr>
          <w:color w:val="000000"/>
          <w:highlight w:val="none"/>
        </w:rPr>
        <w:t>if</w:t>
      </w:r>
      <w:r>
        <w:rPr>
          <w:color w:val="000000"/>
          <w:spacing w:val="-9"/>
          <w:highlight w:val="none"/>
        </w:rPr>
        <w:t xml:space="preserve"> </w:t>
      </w:r>
      <w:r>
        <w:rPr>
          <w:color w:val="000000"/>
          <w:highlight w:val="none"/>
        </w:rPr>
        <w:t>(esp_now_init()</w:t>
      </w:r>
      <w:r>
        <w:rPr>
          <w:color w:val="000000"/>
          <w:spacing w:val="-9"/>
          <w:highlight w:val="none"/>
        </w:rPr>
        <w:t xml:space="preserve"> </w:t>
      </w:r>
      <w:r>
        <w:rPr>
          <w:color w:val="000000"/>
          <w:highlight w:val="none"/>
        </w:rPr>
        <w:t>!=</w:t>
      </w:r>
      <w:r>
        <w:rPr>
          <w:color w:val="000000"/>
          <w:spacing w:val="-8"/>
          <w:highlight w:val="none"/>
        </w:rPr>
        <w:t xml:space="preserve"> </w:t>
      </w:r>
      <w:r>
        <w:rPr>
          <w:color w:val="000000"/>
          <w:highlight w:val="none"/>
        </w:rPr>
        <w:t>0)</w:t>
      </w:r>
      <w:r>
        <w:rPr>
          <w:color w:val="000000"/>
          <w:spacing w:val="-9"/>
          <w:highlight w:val="none"/>
        </w:rPr>
        <w:t xml:space="preserve"> </w:t>
      </w:r>
      <w:r>
        <w:rPr>
          <w:color w:val="000000"/>
          <w:highlight w:val="none"/>
        </w:rPr>
        <w:t>{</w:t>
      </w:r>
      <w:r>
        <w:rPr>
          <w:color w:val="000000"/>
          <w:spacing w:val="-9"/>
          <w:highlight w:val="none"/>
        </w:rPr>
        <w:t xml:space="preserve"> </w:t>
      </w:r>
      <w:r>
        <w:rPr>
          <w:color w:val="000000"/>
          <w:highlight w:val="none"/>
        </w:rPr>
        <w:t>Serial.println("Inisialisasi ESP-NOW gagal"); return;</w:t>
      </w:r>
    </w:p>
    <w:p w14:paraId="058F8F1E">
      <w:pPr>
        <w:spacing w:before="2"/>
        <w:ind w:left="286" w:right="0" w:firstLine="0"/>
        <w:jc w:val="left"/>
        <w:rPr>
          <w:sz w:val="24"/>
          <w:highlight w:val="none"/>
        </w:rPr>
      </w:pPr>
      <w:r>
        <w:rPr>
          <w:color w:val="000000"/>
          <w:spacing w:val="-10"/>
          <w:sz w:val="24"/>
          <w:highlight w:val="none"/>
        </w:rPr>
        <w:t>}</w:t>
      </w:r>
    </w:p>
    <w:p w14:paraId="047B7076">
      <w:pPr>
        <w:spacing w:after="0"/>
        <w:jc w:val="left"/>
        <w:rPr>
          <w:sz w:val="24"/>
          <w:highlight w:val="none"/>
        </w:rPr>
        <w:sectPr>
          <w:pgSz w:w="11920" w:h="16840"/>
          <w:pgMar w:top="1820" w:right="0" w:bottom="280" w:left="566" w:header="720" w:footer="720" w:gutter="0"/>
          <w:cols w:space="720" w:num="1"/>
        </w:sectPr>
      </w:pPr>
    </w:p>
    <w:p w14:paraId="42457970">
      <w:pPr>
        <w:pStyle w:val="6"/>
        <w:spacing w:before="79" w:line="268" w:lineRule="auto"/>
        <w:ind w:left="286" w:right="4766"/>
        <w:rPr>
          <w:highlight w:val="none"/>
        </w:rPr>
      </w:pPr>
      <w:r>
        <w:rPr>
          <w:color w:val="000000"/>
          <w:spacing w:val="-4"/>
          <w:highlight w:val="none"/>
        </w:rPr>
        <w:t xml:space="preserve">esp_now_set_self_role(ESP_NOW_ROLE_CONTROLLER); </w:t>
      </w:r>
      <w:r>
        <w:rPr>
          <w:color w:val="000000"/>
          <w:spacing w:val="-2"/>
          <w:highlight w:val="none"/>
        </w:rPr>
        <w:t>esp_now_register_send_cb(OnDataSent);</w:t>
      </w:r>
    </w:p>
    <w:p w14:paraId="7E8AF716">
      <w:pPr>
        <w:pStyle w:val="6"/>
        <w:spacing w:before="40"/>
        <w:rPr>
          <w:highlight w:val="none"/>
        </w:rPr>
      </w:pPr>
    </w:p>
    <w:p w14:paraId="584C1AE4">
      <w:pPr>
        <w:pStyle w:val="6"/>
        <w:ind w:left="286"/>
        <w:rPr>
          <w:highlight w:val="none"/>
        </w:rPr>
      </w:pPr>
      <w:r>
        <w:rPr>
          <w:color w:val="000000"/>
          <w:highlight w:val="none"/>
        </w:rPr>
        <w:t>//</w:t>
      </w:r>
      <w:r>
        <w:rPr>
          <w:color w:val="000000"/>
          <w:spacing w:val="-8"/>
          <w:highlight w:val="none"/>
        </w:rPr>
        <w:t xml:space="preserve"> </w:t>
      </w:r>
      <w:r>
        <w:rPr>
          <w:color w:val="000000"/>
          <w:highlight w:val="none"/>
        </w:rPr>
        <w:t>Daftarkan</w:t>
      </w:r>
      <w:r>
        <w:rPr>
          <w:color w:val="000000"/>
          <w:spacing w:val="1"/>
          <w:highlight w:val="none"/>
        </w:rPr>
        <w:t xml:space="preserve"> </w:t>
      </w:r>
      <w:r>
        <w:rPr>
          <w:color w:val="000000"/>
          <w:highlight w:val="none"/>
        </w:rPr>
        <w:t>hub</w:t>
      </w:r>
      <w:r>
        <w:rPr>
          <w:color w:val="000000"/>
          <w:spacing w:val="-4"/>
          <w:highlight w:val="none"/>
        </w:rPr>
        <w:t xml:space="preserve"> </w:t>
      </w:r>
      <w:r>
        <w:rPr>
          <w:color w:val="000000"/>
          <w:highlight w:val="none"/>
        </w:rPr>
        <w:t>penerima</w:t>
      </w:r>
      <w:r>
        <w:rPr>
          <w:color w:val="000000"/>
          <w:spacing w:val="-2"/>
          <w:highlight w:val="none"/>
        </w:rPr>
        <w:t xml:space="preserve"> tunggal</w:t>
      </w:r>
    </w:p>
    <w:p w14:paraId="35CE1186">
      <w:pPr>
        <w:pStyle w:val="6"/>
        <w:spacing w:before="35"/>
        <w:ind w:left="286"/>
        <w:rPr>
          <w:highlight w:val="none"/>
        </w:rPr>
      </w:pPr>
      <w:r>
        <w:rPr>
          <w:color w:val="000000"/>
          <w:spacing w:val="-2"/>
          <w:highlight w:val="none"/>
        </w:rPr>
        <w:t>esp_now_add_peer(hubMacAddress,</w:t>
      </w:r>
      <w:r>
        <w:rPr>
          <w:color w:val="000000"/>
          <w:spacing w:val="13"/>
          <w:highlight w:val="none"/>
        </w:rPr>
        <w:t xml:space="preserve"> </w:t>
      </w:r>
      <w:r>
        <w:rPr>
          <w:color w:val="000000"/>
          <w:spacing w:val="-2"/>
          <w:highlight w:val="none"/>
        </w:rPr>
        <w:t>ESP_NOW_ROLE_SLAVE,</w:t>
      </w:r>
      <w:r>
        <w:rPr>
          <w:color w:val="000000"/>
          <w:spacing w:val="15"/>
          <w:highlight w:val="none"/>
        </w:rPr>
        <w:t xml:space="preserve"> </w:t>
      </w:r>
      <w:r>
        <w:rPr>
          <w:color w:val="000000"/>
          <w:spacing w:val="-2"/>
          <w:highlight w:val="none"/>
        </w:rPr>
        <w:t>1,</w:t>
      </w:r>
      <w:r>
        <w:rPr>
          <w:color w:val="000000"/>
          <w:spacing w:val="10"/>
          <w:highlight w:val="none"/>
        </w:rPr>
        <w:t xml:space="preserve"> </w:t>
      </w:r>
      <w:r>
        <w:rPr>
          <w:color w:val="000000"/>
          <w:spacing w:val="-2"/>
          <w:highlight w:val="none"/>
        </w:rPr>
        <w:t>NULL,</w:t>
      </w:r>
      <w:r>
        <w:rPr>
          <w:color w:val="000000"/>
          <w:spacing w:val="6"/>
          <w:highlight w:val="none"/>
        </w:rPr>
        <w:t xml:space="preserve"> </w:t>
      </w:r>
      <w:r>
        <w:rPr>
          <w:color w:val="000000"/>
          <w:spacing w:val="-5"/>
          <w:highlight w:val="none"/>
        </w:rPr>
        <w:t>0);</w:t>
      </w:r>
    </w:p>
    <w:p w14:paraId="147976F6">
      <w:pPr>
        <w:spacing w:before="40"/>
        <w:ind w:left="166" w:right="0" w:firstLine="0"/>
        <w:jc w:val="left"/>
        <w:rPr>
          <w:sz w:val="24"/>
          <w:highlight w:val="none"/>
        </w:rPr>
      </w:pPr>
      <w:r>
        <w:rPr>
          <w:color w:val="000000"/>
          <w:spacing w:val="-10"/>
          <w:sz w:val="24"/>
          <w:highlight w:val="none"/>
        </w:rPr>
        <w:t>}</w:t>
      </w:r>
    </w:p>
    <w:p w14:paraId="73265109">
      <w:pPr>
        <w:pStyle w:val="6"/>
        <w:spacing w:before="203"/>
        <w:rPr>
          <w:highlight w:val="none"/>
        </w:rPr>
      </w:pPr>
    </w:p>
    <w:p w14:paraId="79A6B52F">
      <w:pPr>
        <w:pStyle w:val="6"/>
        <w:ind w:left="166"/>
        <w:rPr>
          <w:highlight w:val="none"/>
        </w:rPr>
      </w:pPr>
      <w:r>
        <w:rPr>
          <w:color w:val="000000"/>
          <w:highlight w:val="none"/>
        </w:rPr>
        <w:t>void</w:t>
      </w:r>
      <w:r>
        <w:rPr>
          <w:color w:val="000000"/>
          <w:spacing w:val="-5"/>
          <w:highlight w:val="none"/>
        </w:rPr>
        <w:t xml:space="preserve"> </w:t>
      </w:r>
      <w:r>
        <w:rPr>
          <w:color w:val="000000"/>
          <w:highlight w:val="none"/>
        </w:rPr>
        <w:t>loop()</w:t>
      </w:r>
      <w:r>
        <w:rPr>
          <w:color w:val="000000"/>
          <w:spacing w:val="-6"/>
          <w:highlight w:val="none"/>
        </w:rPr>
        <w:t xml:space="preserve"> </w:t>
      </w:r>
      <w:r>
        <w:rPr>
          <w:color w:val="000000"/>
          <w:spacing w:val="-10"/>
          <w:highlight w:val="none"/>
        </w:rPr>
        <w:t>{</w:t>
      </w:r>
    </w:p>
    <w:p w14:paraId="6B1406B9">
      <w:pPr>
        <w:pStyle w:val="6"/>
        <w:spacing w:before="35"/>
        <w:ind w:left="286"/>
        <w:rPr>
          <w:highlight w:val="none"/>
        </w:rPr>
      </w:pPr>
      <w:r>
        <w:rPr>
          <w:color w:val="000000"/>
          <w:highlight w:val="none"/>
        </w:rPr>
        <w:t>unsigned</w:t>
      </w:r>
      <w:r>
        <w:rPr>
          <w:color w:val="000000"/>
          <w:spacing w:val="-3"/>
          <w:highlight w:val="none"/>
        </w:rPr>
        <w:t xml:space="preserve"> </w:t>
      </w:r>
      <w:r>
        <w:rPr>
          <w:color w:val="000000"/>
          <w:highlight w:val="none"/>
        </w:rPr>
        <w:t>long</w:t>
      </w:r>
      <w:r>
        <w:rPr>
          <w:color w:val="000000"/>
          <w:spacing w:val="-2"/>
          <w:highlight w:val="none"/>
        </w:rPr>
        <w:t xml:space="preserve"> </w:t>
      </w:r>
      <w:r>
        <w:rPr>
          <w:color w:val="000000"/>
          <w:highlight w:val="none"/>
        </w:rPr>
        <w:t>now</w:t>
      </w:r>
      <w:r>
        <w:rPr>
          <w:color w:val="000000"/>
          <w:spacing w:val="-4"/>
          <w:highlight w:val="none"/>
        </w:rPr>
        <w:t xml:space="preserve"> </w:t>
      </w:r>
      <w:r>
        <w:rPr>
          <w:color w:val="000000"/>
          <w:highlight w:val="none"/>
        </w:rPr>
        <w:t>=</w:t>
      </w:r>
      <w:r>
        <w:rPr>
          <w:color w:val="000000"/>
          <w:spacing w:val="-1"/>
          <w:highlight w:val="none"/>
        </w:rPr>
        <w:t xml:space="preserve"> </w:t>
      </w:r>
      <w:r>
        <w:rPr>
          <w:color w:val="000000"/>
          <w:spacing w:val="-2"/>
          <w:highlight w:val="none"/>
        </w:rPr>
        <w:t>millis();</w:t>
      </w:r>
    </w:p>
    <w:p w14:paraId="54A01530">
      <w:pPr>
        <w:pStyle w:val="6"/>
        <w:spacing w:before="35" w:line="273" w:lineRule="auto"/>
        <w:ind w:left="406" w:right="6981" w:hanging="120"/>
        <w:rPr>
          <w:highlight w:val="none"/>
        </w:rPr>
      </w:pPr>
      <w:r>
        <w:rPr>
          <w:color w:val="000000"/>
          <w:highlight w:val="none"/>
        </w:rPr>
        <w:t>if</w:t>
      </w:r>
      <w:r>
        <w:rPr>
          <w:color w:val="000000"/>
          <w:spacing w:val="-14"/>
          <w:highlight w:val="none"/>
        </w:rPr>
        <w:t xml:space="preserve"> </w:t>
      </w:r>
      <w:r>
        <w:rPr>
          <w:color w:val="000000"/>
          <w:highlight w:val="none"/>
        </w:rPr>
        <w:t>(now</w:t>
      </w:r>
      <w:r>
        <w:rPr>
          <w:color w:val="000000"/>
          <w:spacing w:val="-11"/>
          <w:highlight w:val="none"/>
        </w:rPr>
        <w:t xml:space="preserve"> </w:t>
      </w:r>
      <w:r>
        <w:rPr>
          <w:color w:val="000000"/>
          <w:highlight w:val="none"/>
        </w:rPr>
        <w:t>-</w:t>
      </w:r>
      <w:r>
        <w:rPr>
          <w:color w:val="000000"/>
          <w:spacing w:val="-14"/>
          <w:highlight w:val="none"/>
        </w:rPr>
        <w:t xml:space="preserve"> </w:t>
      </w:r>
      <w:r>
        <w:rPr>
          <w:color w:val="000000"/>
          <w:highlight w:val="none"/>
        </w:rPr>
        <w:t>prevTime</w:t>
      </w:r>
      <w:r>
        <w:rPr>
          <w:color w:val="000000"/>
          <w:spacing w:val="-13"/>
          <w:highlight w:val="none"/>
        </w:rPr>
        <w:t xml:space="preserve"> </w:t>
      </w:r>
      <w:r>
        <w:rPr>
          <w:color w:val="000000"/>
          <w:highlight w:val="none"/>
        </w:rPr>
        <w:t>&gt;=</w:t>
      </w:r>
      <w:r>
        <w:rPr>
          <w:color w:val="000000"/>
          <w:spacing w:val="-13"/>
          <w:highlight w:val="none"/>
        </w:rPr>
        <w:t xml:space="preserve"> </w:t>
      </w:r>
      <w:r>
        <w:rPr>
          <w:color w:val="000000"/>
          <w:highlight w:val="none"/>
        </w:rPr>
        <w:t>sendInterval)</w:t>
      </w:r>
      <w:r>
        <w:rPr>
          <w:color w:val="000000"/>
          <w:spacing w:val="-12"/>
          <w:highlight w:val="none"/>
        </w:rPr>
        <w:t xml:space="preserve"> </w:t>
      </w:r>
      <w:r>
        <w:rPr>
          <w:color w:val="000000"/>
          <w:highlight w:val="none"/>
        </w:rPr>
        <w:t>{ prevTime = now;</w:t>
      </w:r>
    </w:p>
    <w:p w14:paraId="19E9E21A">
      <w:pPr>
        <w:pStyle w:val="6"/>
        <w:spacing w:before="34"/>
        <w:rPr>
          <w:highlight w:val="none"/>
        </w:rPr>
      </w:pPr>
    </w:p>
    <w:p w14:paraId="0C206208">
      <w:pPr>
        <w:pStyle w:val="6"/>
        <w:ind w:left="406"/>
        <w:rPr>
          <w:highlight w:val="none"/>
        </w:rPr>
      </w:pPr>
      <w:r>
        <w:rPr>
          <w:color w:val="000000"/>
          <w:highlight w:val="none"/>
        </w:rPr>
        <w:t>dataKirim.id</w:t>
      </w:r>
      <w:r>
        <w:rPr>
          <w:color w:val="000000"/>
          <w:spacing w:val="-8"/>
          <w:highlight w:val="none"/>
        </w:rPr>
        <w:t xml:space="preserve"> </w:t>
      </w:r>
      <w:r>
        <w:rPr>
          <w:color w:val="000000"/>
          <w:highlight w:val="none"/>
        </w:rPr>
        <w:t>=</w:t>
      </w:r>
      <w:r>
        <w:rPr>
          <w:color w:val="000000"/>
          <w:spacing w:val="-9"/>
          <w:highlight w:val="none"/>
        </w:rPr>
        <w:t xml:space="preserve"> </w:t>
      </w:r>
      <w:r>
        <w:rPr>
          <w:color w:val="000000"/>
          <w:spacing w:val="-2"/>
          <w:highlight w:val="none"/>
        </w:rPr>
        <w:t>BOARD_ID;</w:t>
      </w:r>
    </w:p>
    <w:p w14:paraId="1483FB8B">
      <w:pPr>
        <w:pStyle w:val="6"/>
        <w:spacing w:before="36" w:line="273" w:lineRule="auto"/>
        <w:ind w:left="406" w:right="724"/>
        <w:rPr>
          <w:highlight w:val="none"/>
        </w:rPr>
      </w:pPr>
      <w:r>
        <w:rPr>
          <w:color w:val="000000"/>
          <w:highlight w:val="none"/>
        </w:rPr>
        <w:t>dataKirim.pembacaan1 = random(250, 350) / 10.0; // Simulasi pembacaan suhu: 25.0 - 35.0 C dataKirim.pembacaan2</w:t>
      </w:r>
      <w:r>
        <w:rPr>
          <w:color w:val="000000"/>
          <w:spacing w:val="-1"/>
          <w:highlight w:val="none"/>
        </w:rPr>
        <w:t xml:space="preserve"> </w:t>
      </w:r>
      <w:r>
        <w:rPr>
          <w:color w:val="000000"/>
          <w:highlight w:val="none"/>
        </w:rPr>
        <w:t>=</w:t>
      </w:r>
      <w:r>
        <w:rPr>
          <w:color w:val="000000"/>
          <w:spacing w:val="-6"/>
          <w:highlight w:val="none"/>
        </w:rPr>
        <w:t xml:space="preserve"> </w:t>
      </w:r>
      <w:r>
        <w:rPr>
          <w:color w:val="000000"/>
          <w:highlight w:val="none"/>
        </w:rPr>
        <w:t>random(400,</w:t>
      </w:r>
      <w:r>
        <w:rPr>
          <w:color w:val="000000"/>
          <w:spacing w:val="-7"/>
          <w:highlight w:val="none"/>
        </w:rPr>
        <w:t xml:space="preserve"> </w:t>
      </w:r>
      <w:r>
        <w:rPr>
          <w:color w:val="000000"/>
          <w:highlight w:val="none"/>
        </w:rPr>
        <w:t>800)</w:t>
      </w:r>
      <w:r>
        <w:rPr>
          <w:color w:val="000000"/>
          <w:spacing w:val="-6"/>
          <w:highlight w:val="none"/>
        </w:rPr>
        <w:t xml:space="preserve"> </w:t>
      </w:r>
      <w:r>
        <w:rPr>
          <w:color w:val="000000"/>
          <w:highlight w:val="none"/>
        </w:rPr>
        <w:t>/</w:t>
      </w:r>
      <w:r>
        <w:rPr>
          <w:color w:val="000000"/>
          <w:spacing w:val="-6"/>
          <w:highlight w:val="none"/>
        </w:rPr>
        <w:t xml:space="preserve"> </w:t>
      </w:r>
      <w:r>
        <w:rPr>
          <w:color w:val="000000"/>
          <w:highlight w:val="none"/>
        </w:rPr>
        <w:t>10.0;</w:t>
      </w:r>
      <w:r>
        <w:rPr>
          <w:color w:val="000000"/>
          <w:spacing w:val="-6"/>
          <w:highlight w:val="none"/>
        </w:rPr>
        <w:t xml:space="preserve"> </w:t>
      </w:r>
      <w:r>
        <w:rPr>
          <w:color w:val="000000"/>
          <w:highlight w:val="none"/>
        </w:rPr>
        <w:t>//</w:t>
      </w:r>
      <w:r>
        <w:rPr>
          <w:color w:val="000000"/>
          <w:spacing w:val="-6"/>
          <w:highlight w:val="none"/>
        </w:rPr>
        <w:t xml:space="preserve"> </w:t>
      </w:r>
      <w:r>
        <w:rPr>
          <w:color w:val="000000"/>
          <w:highlight w:val="none"/>
        </w:rPr>
        <w:t>Simulasi</w:t>
      </w:r>
      <w:r>
        <w:rPr>
          <w:color w:val="000000"/>
          <w:spacing w:val="-6"/>
          <w:highlight w:val="none"/>
        </w:rPr>
        <w:t xml:space="preserve"> </w:t>
      </w:r>
      <w:r>
        <w:rPr>
          <w:color w:val="000000"/>
          <w:highlight w:val="none"/>
        </w:rPr>
        <w:t>pembacaan</w:t>
      </w:r>
      <w:r>
        <w:rPr>
          <w:color w:val="000000"/>
          <w:spacing w:val="-2"/>
          <w:highlight w:val="none"/>
        </w:rPr>
        <w:t xml:space="preserve"> </w:t>
      </w:r>
      <w:r>
        <w:rPr>
          <w:color w:val="000000"/>
          <w:highlight w:val="none"/>
        </w:rPr>
        <w:t>kelembapan:</w:t>
      </w:r>
      <w:r>
        <w:rPr>
          <w:color w:val="000000"/>
          <w:spacing w:val="-5"/>
          <w:highlight w:val="none"/>
        </w:rPr>
        <w:t xml:space="preserve"> </w:t>
      </w:r>
      <w:r>
        <w:rPr>
          <w:color w:val="000000"/>
          <w:highlight w:val="none"/>
        </w:rPr>
        <w:t>40.0 -</w:t>
      </w:r>
      <w:r>
        <w:rPr>
          <w:color w:val="000000"/>
          <w:spacing w:val="-7"/>
          <w:highlight w:val="none"/>
        </w:rPr>
        <w:t xml:space="preserve"> </w:t>
      </w:r>
      <w:r>
        <w:rPr>
          <w:color w:val="000000"/>
          <w:highlight w:val="none"/>
        </w:rPr>
        <w:t>80.0</w:t>
      </w:r>
      <w:r>
        <w:rPr>
          <w:color w:val="000000"/>
          <w:spacing w:val="-7"/>
          <w:highlight w:val="none"/>
        </w:rPr>
        <w:t xml:space="preserve"> </w:t>
      </w:r>
      <w:r>
        <w:rPr>
          <w:color w:val="000000"/>
          <w:highlight w:val="none"/>
        </w:rPr>
        <w:t>%</w:t>
      </w:r>
    </w:p>
    <w:p w14:paraId="66C82841">
      <w:pPr>
        <w:pStyle w:val="6"/>
        <w:spacing w:before="33"/>
        <w:rPr>
          <w:highlight w:val="none"/>
        </w:rPr>
      </w:pPr>
    </w:p>
    <w:p w14:paraId="0183A19C">
      <w:pPr>
        <w:pStyle w:val="6"/>
        <w:spacing w:before="1"/>
        <w:ind w:left="406"/>
        <w:rPr>
          <w:highlight w:val="none"/>
        </w:rPr>
      </w:pPr>
      <w:r>
        <w:rPr>
          <w:color w:val="000000"/>
          <w:highlight w:val="none"/>
        </w:rPr>
        <w:t>esp_now_send(hubMacAddress,</w:t>
      </w:r>
      <w:r>
        <w:rPr>
          <w:color w:val="000000"/>
          <w:spacing w:val="-10"/>
          <w:highlight w:val="none"/>
        </w:rPr>
        <w:t xml:space="preserve"> </w:t>
      </w:r>
      <w:r>
        <w:rPr>
          <w:color w:val="000000"/>
          <w:highlight w:val="none"/>
        </w:rPr>
        <w:t>(uint8_t</w:t>
      </w:r>
      <w:r>
        <w:rPr>
          <w:color w:val="000000"/>
          <w:spacing w:val="-11"/>
          <w:highlight w:val="none"/>
        </w:rPr>
        <w:t xml:space="preserve"> </w:t>
      </w:r>
      <w:r>
        <w:rPr>
          <w:color w:val="000000"/>
          <w:highlight w:val="none"/>
        </w:rPr>
        <w:t>*)</w:t>
      </w:r>
      <w:r>
        <w:rPr>
          <w:color w:val="000000"/>
          <w:spacing w:val="-13"/>
          <w:highlight w:val="none"/>
        </w:rPr>
        <w:t xml:space="preserve"> </w:t>
      </w:r>
      <w:r>
        <w:rPr>
          <w:color w:val="000000"/>
          <w:highlight w:val="none"/>
        </w:rPr>
        <w:t>&amp;dataKirim,</w:t>
      </w:r>
      <w:r>
        <w:rPr>
          <w:color w:val="000000"/>
          <w:spacing w:val="-6"/>
          <w:highlight w:val="none"/>
        </w:rPr>
        <w:t xml:space="preserve"> </w:t>
      </w:r>
      <w:r>
        <w:rPr>
          <w:color w:val="000000"/>
          <w:spacing w:val="-2"/>
          <w:highlight w:val="none"/>
        </w:rPr>
        <w:t>sizeof(dataKirim));</w:t>
      </w:r>
    </w:p>
    <w:p w14:paraId="0444A3F6">
      <w:pPr>
        <w:spacing w:before="36"/>
        <w:ind w:left="286" w:right="0" w:firstLine="0"/>
        <w:jc w:val="left"/>
        <w:rPr>
          <w:sz w:val="24"/>
          <w:highlight w:val="none"/>
        </w:rPr>
      </w:pPr>
      <w:r>
        <w:rPr>
          <w:color w:val="000000"/>
          <w:spacing w:val="-10"/>
          <w:sz w:val="24"/>
          <w:highlight w:val="none"/>
        </w:rPr>
        <w:t>}</w:t>
      </w:r>
    </w:p>
    <w:p w14:paraId="276BFC3D">
      <w:pPr>
        <w:spacing w:before="204"/>
        <w:ind w:left="166" w:right="0" w:firstLine="0"/>
        <w:jc w:val="left"/>
        <w:rPr>
          <w:sz w:val="24"/>
          <w:highlight w:val="none"/>
        </w:rPr>
      </w:pPr>
      <w:r>
        <w:rPr>
          <w:color w:val="000000"/>
          <w:spacing w:val="-10"/>
          <w:sz w:val="24"/>
          <w:highlight w:val="none"/>
        </w:rPr>
        <w:t>}</w:t>
      </w:r>
    </w:p>
    <w:p w14:paraId="791CC076">
      <w:pPr>
        <w:pStyle w:val="6"/>
        <w:spacing w:before="203"/>
        <w:ind w:left="166"/>
      </w:pPr>
      <w:r>
        <w:t>Untuk</w:t>
      </w:r>
      <w:r>
        <w:rPr>
          <w:spacing w:val="-4"/>
        </w:rPr>
        <w:t xml:space="preserve"> </w:t>
      </w:r>
      <w:r>
        <w:t>foto</w:t>
      </w:r>
      <w:r>
        <w:rPr>
          <w:spacing w:val="-4"/>
        </w:rPr>
        <w:t xml:space="preserve"> </w:t>
      </w:r>
      <w:r>
        <w:t>rangkaian</w:t>
      </w:r>
      <w:r>
        <w:rPr>
          <w:spacing w:val="-1"/>
        </w:rPr>
        <w:t xml:space="preserve"> </w:t>
      </w:r>
      <w:r>
        <w:t>masi</w:t>
      </w:r>
      <w:r>
        <w:rPr>
          <w:spacing w:val="-3"/>
        </w:rPr>
        <w:t xml:space="preserve"> </w:t>
      </w:r>
      <w:r>
        <w:t>sama</w:t>
      </w:r>
      <w:r>
        <w:rPr>
          <w:spacing w:val="-4"/>
        </w:rPr>
        <w:t xml:space="preserve"> </w:t>
      </w:r>
      <w:r>
        <w:t>dengan</w:t>
      </w:r>
      <w:r>
        <w:rPr>
          <w:spacing w:val="-1"/>
        </w:rPr>
        <w:t xml:space="preserve"> </w:t>
      </w:r>
      <w:r>
        <w:t>lab</w:t>
      </w:r>
      <w:r>
        <w:rPr>
          <w:spacing w:val="-3"/>
        </w:rPr>
        <w:t xml:space="preserve"> </w:t>
      </w:r>
      <w:r>
        <w:t>2</w:t>
      </w:r>
      <w:r>
        <w:rPr>
          <w:spacing w:val="-4"/>
        </w:rPr>
        <w:t xml:space="preserve"> tadi</w:t>
      </w:r>
    </w:p>
    <w:p w14:paraId="213EB795">
      <w:pPr>
        <w:pStyle w:val="6"/>
        <w:spacing w:before="4"/>
        <w:rPr>
          <w:sz w:val="6"/>
        </w:rPr>
      </w:pPr>
      <w:r>
        <w:rPr>
          <w:sz w:val="6"/>
        </w:rPr>
        <w:drawing>
          <wp:anchor distT="0" distB="0" distL="0" distR="0" simplePos="0" relativeHeight="251663360" behindDoc="1" locked="0" layoutInCell="1" allowOverlap="1">
            <wp:simplePos x="0" y="0"/>
            <wp:positionH relativeFrom="page">
              <wp:posOffset>463550</wp:posOffset>
            </wp:positionH>
            <wp:positionV relativeFrom="paragraph">
              <wp:posOffset>61595</wp:posOffset>
            </wp:positionV>
            <wp:extent cx="6939915" cy="344805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6939771" cy="3448050"/>
                    </a:xfrm>
                    <a:prstGeom prst="rect">
                      <a:avLst/>
                    </a:prstGeom>
                  </pic:spPr>
                </pic:pic>
              </a:graphicData>
            </a:graphic>
          </wp:anchor>
        </w:drawing>
      </w:r>
    </w:p>
    <w:p w14:paraId="4174319A">
      <w:pPr>
        <w:pStyle w:val="6"/>
        <w:tabs>
          <w:tab w:val="left" w:pos="1910"/>
        </w:tabs>
        <w:spacing w:before="69" w:line="268" w:lineRule="auto"/>
        <w:ind w:left="174" w:right="733" w:hanging="8"/>
      </w:pPr>
      <w:r>
        <w:t>Sekarang gantian</w:t>
      </w:r>
      <w:r>
        <w:tab/>
      </w:r>
      <w:r>
        <w:t>saya</w:t>
      </w:r>
      <w:r>
        <w:rPr>
          <w:spacing w:val="-8"/>
        </w:rPr>
        <w:t xml:space="preserve"> </w:t>
      </w:r>
      <w:r>
        <w:t>yang</w:t>
      </w:r>
      <w:r>
        <w:rPr>
          <w:spacing w:val="-4"/>
        </w:rPr>
        <w:t xml:space="preserve"> </w:t>
      </w:r>
      <w:r>
        <w:t>mengirim</w:t>
      </w:r>
      <w:r>
        <w:rPr>
          <w:spacing w:val="-4"/>
        </w:rPr>
        <w:t xml:space="preserve"> </w:t>
      </w:r>
      <w:r>
        <w:t>ke</w:t>
      </w:r>
      <w:r>
        <w:rPr>
          <w:spacing w:val="-8"/>
        </w:rPr>
        <w:t xml:space="preserve"> </w:t>
      </w:r>
      <w:r>
        <w:t>teman</w:t>
      </w:r>
      <w:r>
        <w:rPr>
          <w:spacing w:val="-4"/>
        </w:rPr>
        <w:t xml:space="preserve"> </w:t>
      </w:r>
      <w:r>
        <w:t>saya</w:t>
      </w:r>
      <w:r>
        <w:rPr>
          <w:spacing w:val="-7"/>
        </w:rPr>
        <w:t xml:space="preserve"> </w:t>
      </w:r>
      <w:r>
        <w:t>dengan</w:t>
      </w:r>
      <w:r>
        <w:rPr>
          <w:spacing w:val="-1"/>
        </w:rPr>
        <w:t xml:space="preserve"> </w:t>
      </w:r>
      <w:r>
        <w:t>cara</w:t>
      </w:r>
      <w:r>
        <w:rPr>
          <w:spacing w:val="-7"/>
        </w:rPr>
        <w:t xml:space="preserve"> </w:t>
      </w:r>
      <w:r>
        <w:t>memasukan</w:t>
      </w:r>
      <w:r>
        <w:rPr>
          <w:spacing w:val="-3"/>
        </w:rPr>
        <w:t xml:space="preserve"> </w:t>
      </w:r>
      <w:r>
        <w:t>mac</w:t>
      </w:r>
      <w:r>
        <w:rPr>
          <w:spacing w:val="-8"/>
        </w:rPr>
        <w:t xml:space="preserve"> </w:t>
      </w:r>
      <w:r>
        <w:t>addres</w:t>
      </w:r>
      <w:r>
        <w:rPr>
          <w:spacing w:val="-3"/>
        </w:rPr>
        <w:t xml:space="preserve"> </w:t>
      </w:r>
      <w:r>
        <w:t>teman</w:t>
      </w:r>
      <w:r>
        <w:rPr>
          <w:spacing w:val="-4"/>
        </w:rPr>
        <w:t xml:space="preserve"> </w:t>
      </w:r>
      <w:r>
        <w:t>saya</w:t>
      </w:r>
      <w:r>
        <w:rPr>
          <w:spacing w:val="-8"/>
        </w:rPr>
        <w:t xml:space="preserve"> </w:t>
      </w:r>
      <w:r>
        <w:t>ke</w:t>
      </w:r>
      <w:r>
        <w:rPr>
          <w:spacing w:val="-4"/>
        </w:rPr>
        <w:t xml:space="preserve"> </w:t>
      </w:r>
      <w:r>
        <w:t>target</w:t>
      </w:r>
      <w:r>
        <w:rPr>
          <w:spacing w:val="-4"/>
        </w:rPr>
        <w:t xml:space="preserve"> </w:t>
      </w:r>
      <w:r>
        <w:t>kirim dan akhirnya berhasil</w:t>
      </w:r>
    </w:p>
    <w:p w14:paraId="51668722">
      <w:pPr>
        <w:pStyle w:val="6"/>
        <w:spacing w:after="0" w:line="268" w:lineRule="auto"/>
        <w:sectPr>
          <w:pgSz w:w="11920" w:h="16840"/>
          <w:pgMar w:top="1440" w:right="0" w:bottom="280" w:left="566" w:header="720" w:footer="720" w:gutter="0"/>
          <w:cols w:space="720" w:num="1"/>
        </w:sectPr>
      </w:pPr>
    </w:p>
    <w:p w14:paraId="5087F596">
      <w:pPr>
        <w:pStyle w:val="6"/>
        <w:spacing w:before="75"/>
        <w:ind w:left="166"/>
      </w:pPr>
      <w:r>
        <w:drawing>
          <wp:anchor distT="0" distB="0" distL="0" distR="0" simplePos="0" relativeHeight="251660288" behindDoc="0" locked="0" layoutInCell="1" allowOverlap="1">
            <wp:simplePos x="0" y="0"/>
            <wp:positionH relativeFrom="page">
              <wp:posOffset>463550</wp:posOffset>
            </wp:positionH>
            <wp:positionV relativeFrom="paragraph">
              <wp:posOffset>244475</wp:posOffset>
            </wp:positionV>
            <wp:extent cx="7094855" cy="3770630"/>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7094982" cy="3770630"/>
                    </a:xfrm>
                    <a:prstGeom prst="rect">
                      <a:avLst/>
                    </a:prstGeom>
                  </pic:spPr>
                </pic:pic>
              </a:graphicData>
            </a:graphic>
          </wp:anchor>
        </w:drawing>
      </w:r>
      <w:r>
        <w:t>Ini</w:t>
      </w:r>
      <w:r>
        <w:rPr>
          <w:spacing w:val="-4"/>
        </w:rPr>
        <w:t xml:space="preserve"> </w:t>
      </w:r>
      <w:r>
        <w:t>tampilan</w:t>
      </w:r>
      <w:r>
        <w:rPr>
          <w:spacing w:val="-1"/>
        </w:rPr>
        <w:t xml:space="preserve"> </w:t>
      </w:r>
      <w:r>
        <w:t>dari</w:t>
      </w:r>
      <w:r>
        <w:rPr>
          <w:spacing w:val="-4"/>
        </w:rPr>
        <w:t xml:space="preserve"> </w:t>
      </w:r>
      <w:r>
        <w:t>output</w:t>
      </w:r>
      <w:r>
        <w:rPr>
          <w:spacing w:val="-6"/>
        </w:rPr>
        <w:t xml:space="preserve"> </w:t>
      </w:r>
      <w:r>
        <w:t>punya</w:t>
      </w:r>
      <w:r>
        <w:rPr>
          <w:spacing w:val="-8"/>
        </w:rPr>
        <w:t xml:space="preserve"> </w:t>
      </w:r>
      <w:r>
        <w:t xml:space="preserve">temaan </w:t>
      </w:r>
      <w:r>
        <w:rPr>
          <w:spacing w:val="-4"/>
        </w:rPr>
        <w:t>saya:</w:t>
      </w:r>
    </w:p>
    <w:p w14:paraId="1B2FE2A6">
      <w:pPr>
        <w:pStyle w:val="6"/>
        <w:spacing w:after="0"/>
        <w:sectPr>
          <w:pgSz w:w="11920" w:h="16840"/>
          <w:pgMar w:top="1520" w:right="0" w:bottom="280" w:left="566" w:header="720" w:footer="720" w:gutter="0"/>
          <w:cols w:space="720" w:num="1"/>
        </w:sectPr>
      </w:pPr>
    </w:p>
    <w:p w14:paraId="50B2EF47">
      <w:pPr>
        <w:pStyle w:val="9"/>
        <w:numPr>
          <w:ilvl w:val="2"/>
          <w:numId w:val="1"/>
        </w:numPr>
        <w:tabs>
          <w:tab w:val="left" w:pos="822"/>
        </w:tabs>
        <w:spacing w:before="60" w:after="0" w:line="240" w:lineRule="auto"/>
        <w:ind w:left="822" w:right="0" w:hanging="540"/>
        <w:jc w:val="left"/>
        <w:rPr>
          <w:b/>
          <w:sz w:val="24"/>
        </w:rPr>
      </w:pPr>
      <w:r>
        <w:rPr>
          <w:b/>
          <w:sz w:val="24"/>
        </w:rPr>
        <w:t>Praktikum</w:t>
      </w:r>
      <w:r>
        <w:rPr>
          <w:b/>
          <w:spacing w:val="-12"/>
          <w:sz w:val="24"/>
        </w:rPr>
        <w:t xml:space="preserve"> </w:t>
      </w:r>
      <w:r>
        <w:rPr>
          <w:b/>
          <w:sz w:val="24"/>
        </w:rPr>
        <w:t>4:</w:t>
      </w:r>
      <w:r>
        <w:rPr>
          <w:b/>
          <w:spacing w:val="-5"/>
          <w:sz w:val="24"/>
        </w:rPr>
        <w:t xml:space="preserve"> </w:t>
      </w:r>
      <w:r>
        <w:rPr>
          <w:b/>
          <w:sz w:val="24"/>
        </w:rPr>
        <w:t>Jaringan</w:t>
      </w:r>
      <w:r>
        <w:rPr>
          <w:b/>
          <w:spacing w:val="-7"/>
          <w:sz w:val="24"/>
        </w:rPr>
        <w:t xml:space="preserve"> </w:t>
      </w:r>
      <w:r>
        <w:rPr>
          <w:b/>
          <w:sz w:val="24"/>
        </w:rPr>
        <w:t>Sensor</w:t>
      </w:r>
      <w:r>
        <w:rPr>
          <w:b/>
          <w:spacing w:val="-18"/>
          <w:sz w:val="24"/>
        </w:rPr>
        <w:t xml:space="preserve"> </w:t>
      </w:r>
      <w:r>
        <w:rPr>
          <w:b/>
          <w:sz w:val="24"/>
        </w:rPr>
        <w:t>Ad-Hoc Multi-Hop</w:t>
      </w:r>
      <w:r>
        <w:rPr>
          <w:b/>
          <w:spacing w:val="-3"/>
          <w:sz w:val="24"/>
        </w:rPr>
        <w:t xml:space="preserve"> </w:t>
      </w:r>
      <w:r>
        <w:rPr>
          <w:b/>
          <w:spacing w:val="-2"/>
          <w:sz w:val="24"/>
        </w:rPr>
        <w:t>(painlessMesh)</w:t>
      </w:r>
    </w:p>
    <w:p w14:paraId="4212450F">
      <w:pPr>
        <w:pStyle w:val="6"/>
        <w:spacing w:before="127" w:line="268" w:lineRule="auto"/>
        <w:ind w:left="174" w:right="733" w:hanging="8"/>
      </w:pPr>
      <w:r>
        <w:t>Skenario: Seluruh board dalam kelompok dihubungkan ke</w:t>
      </w:r>
      <w:r>
        <w:rPr>
          <w:spacing w:val="-2"/>
        </w:rPr>
        <w:t xml:space="preserve"> </w:t>
      </w:r>
      <w:r>
        <w:t>sensor suhu &amp; kelembapan riil (DHT11/DHT22) dan diintegrasikan</w:t>
      </w:r>
      <w:r>
        <w:rPr>
          <w:spacing w:val="-2"/>
        </w:rPr>
        <w:t xml:space="preserve"> </w:t>
      </w:r>
      <w:r>
        <w:t>ke</w:t>
      </w:r>
      <w:r>
        <w:rPr>
          <w:spacing w:val="-5"/>
        </w:rPr>
        <w:t xml:space="preserve"> </w:t>
      </w:r>
      <w:r>
        <w:t>dalam</w:t>
      </w:r>
      <w:r>
        <w:rPr>
          <w:spacing w:val="-3"/>
        </w:rPr>
        <w:t xml:space="preserve"> </w:t>
      </w:r>
      <w:r>
        <w:t>sebuah</w:t>
      </w:r>
      <w:r>
        <w:rPr>
          <w:spacing w:val="-2"/>
        </w:rPr>
        <w:t xml:space="preserve"> </w:t>
      </w:r>
      <w:r>
        <w:t>jaringan</w:t>
      </w:r>
      <w:r>
        <w:rPr>
          <w:spacing w:val="-2"/>
        </w:rPr>
        <w:t xml:space="preserve"> </w:t>
      </w:r>
      <w:r>
        <w:t>rantai</w:t>
      </w:r>
      <w:r>
        <w:rPr>
          <w:spacing w:val="-5"/>
        </w:rPr>
        <w:t xml:space="preserve"> </w:t>
      </w:r>
      <w:r>
        <w:t>otonom</w:t>
      </w:r>
      <w:r>
        <w:rPr>
          <w:spacing w:val="-3"/>
        </w:rPr>
        <w:t xml:space="preserve"> </w:t>
      </w:r>
      <w:r>
        <w:t>(</w:t>
      </w:r>
      <w:r>
        <w:rPr>
          <w:i/>
        </w:rPr>
        <w:t>Mesh</w:t>
      </w:r>
      <w:r>
        <w:t>).</w:t>
      </w:r>
      <w:r>
        <w:rPr>
          <w:spacing w:val="-3"/>
        </w:rPr>
        <w:t xml:space="preserve"> </w:t>
      </w:r>
      <w:r>
        <w:t>Setiap</w:t>
      </w:r>
      <w:r>
        <w:rPr>
          <w:spacing w:val="-2"/>
        </w:rPr>
        <w:t xml:space="preserve"> </w:t>
      </w:r>
      <w:r>
        <w:t>board</w:t>
      </w:r>
      <w:r>
        <w:rPr>
          <w:spacing w:val="-2"/>
        </w:rPr>
        <w:t xml:space="preserve"> </w:t>
      </w:r>
      <w:r>
        <w:t>secara</w:t>
      </w:r>
      <w:r>
        <w:rPr>
          <w:spacing w:val="-5"/>
        </w:rPr>
        <w:t xml:space="preserve"> </w:t>
      </w:r>
      <w:r>
        <w:t>berkala</w:t>
      </w:r>
      <w:r>
        <w:rPr>
          <w:spacing w:val="-1"/>
        </w:rPr>
        <w:t xml:space="preserve"> </w:t>
      </w:r>
      <w:r>
        <w:t>membaca</w:t>
      </w:r>
      <w:r>
        <w:rPr>
          <w:spacing w:val="-5"/>
        </w:rPr>
        <w:t xml:space="preserve"> </w:t>
      </w:r>
      <w:r>
        <w:t>sensor</w:t>
      </w:r>
      <w:r>
        <w:rPr>
          <w:spacing w:val="-5"/>
        </w:rPr>
        <w:t xml:space="preserve"> </w:t>
      </w:r>
      <w:r>
        <w:t xml:space="preserve">fisiknya, mengemas data telemetri ke dalam format </w:t>
      </w:r>
      <w:r>
        <w:rPr>
          <w:b/>
        </w:rPr>
        <w:t>JSON</w:t>
      </w:r>
      <w:r>
        <w:t>, dan menyiarkannya ke seluruh anggota jaringan tanpa perlu mengetahui alamat MAC masing-masing.</w:t>
      </w:r>
    </w:p>
    <w:p w14:paraId="2385D233">
      <w:pPr>
        <w:spacing w:before="0" w:line="265" w:lineRule="exact"/>
        <w:ind w:left="141" w:right="0" w:firstLine="0"/>
        <w:jc w:val="left"/>
        <w:rPr>
          <w:b/>
          <w:sz w:val="24"/>
        </w:rPr>
      </w:pPr>
      <w:r>
        <w:rPr>
          <w:b/>
          <w:sz w:val="24"/>
        </w:rPr>
        <w:t>Instruksi</w:t>
      </w:r>
      <w:r>
        <w:rPr>
          <w:b/>
          <w:spacing w:val="-13"/>
          <w:sz w:val="24"/>
        </w:rPr>
        <w:t xml:space="preserve"> </w:t>
      </w:r>
      <w:r>
        <w:rPr>
          <w:b/>
          <w:sz w:val="24"/>
        </w:rPr>
        <w:t>Perangkaian</w:t>
      </w:r>
      <w:r>
        <w:rPr>
          <w:b/>
          <w:spacing w:val="-12"/>
          <w:sz w:val="24"/>
        </w:rPr>
        <w:t xml:space="preserve"> </w:t>
      </w:r>
      <w:r>
        <w:rPr>
          <w:b/>
          <w:sz w:val="24"/>
        </w:rPr>
        <w:t>Perangkat</w:t>
      </w:r>
      <w:r>
        <w:rPr>
          <w:b/>
          <w:spacing w:val="-7"/>
          <w:sz w:val="24"/>
        </w:rPr>
        <w:t xml:space="preserve"> </w:t>
      </w:r>
      <w:r>
        <w:rPr>
          <w:b/>
          <w:spacing w:val="-2"/>
          <w:sz w:val="24"/>
        </w:rPr>
        <w:t>Keras:</w:t>
      </w:r>
    </w:p>
    <w:p w14:paraId="67BF1BAD">
      <w:pPr>
        <w:pStyle w:val="9"/>
        <w:numPr>
          <w:ilvl w:val="0"/>
          <w:numId w:val="2"/>
        </w:numPr>
        <w:tabs>
          <w:tab w:val="left" w:pos="886"/>
        </w:tabs>
        <w:spacing w:before="84" w:after="0" w:line="240" w:lineRule="auto"/>
        <w:ind w:left="886" w:right="0" w:hanging="360"/>
        <w:jc w:val="left"/>
        <w:rPr>
          <w:sz w:val="24"/>
        </w:rPr>
      </w:pPr>
      <w:r>
        <w:rPr>
          <w:sz w:val="24"/>
        </w:rPr>
        <w:t>Pasang</w:t>
      </w:r>
      <w:r>
        <w:rPr>
          <w:spacing w:val="-9"/>
          <w:sz w:val="24"/>
        </w:rPr>
        <w:t xml:space="preserve"> </w:t>
      </w:r>
      <w:r>
        <w:rPr>
          <w:sz w:val="24"/>
        </w:rPr>
        <w:t>sensor</w:t>
      </w:r>
      <w:r>
        <w:rPr>
          <w:spacing w:val="-6"/>
          <w:sz w:val="24"/>
        </w:rPr>
        <w:t xml:space="preserve"> </w:t>
      </w:r>
      <w:r>
        <w:rPr>
          <w:b/>
          <w:sz w:val="24"/>
        </w:rPr>
        <w:t>DHT11</w:t>
      </w:r>
      <w:r>
        <w:rPr>
          <w:b/>
          <w:spacing w:val="-6"/>
          <w:sz w:val="24"/>
        </w:rPr>
        <w:t xml:space="preserve"> </w:t>
      </w:r>
      <w:r>
        <w:rPr>
          <w:b/>
          <w:sz w:val="24"/>
        </w:rPr>
        <w:t>/</w:t>
      </w:r>
      <w:r>
        <w:rPr>
          <w:b/>
          <w:spacing w:val="-2"/>
          <w:sz w:val="24"/>
        </w:rPr>
        <w:t xml:space="preserve"> </w:t>
      </w:r>
      <w:r>
        <w:rPr>
          <w:b/>
          <w:sz w:val="24"/>
        </w:rPr>
        <w:t>DHT22</w:t>
      </w:r>
      <w:r>
        <w:rPr>
          <w:b/>
          <w:spacing w:val="-2"/>
          <w:sz w:val="24"/>
        </w:rPr>
        <w:t xml:space="preserve"> </w:t>
      </w:r>
      <w:r>
        <w:rPr>
          <w:sz w:val="24"/>
        </w:rPr>
        <w:t>pada</w:t>
      </w:r>
      <w:r>
        <w:rPr>
          <w:spacing w:val="-6"/>
          <w:sz w:val="24"/>
        </w:rPr>
        <w:t xml:space="preserve"> </w:t>
      </w:r>
      <w:r>
        <w:rPr>
          <w:sz w:val="24"/>
        </w:rPr>
        <w:t>masing-masing</w:t>
      </w:r>
      <w:r>
        <w:rPr>
          <w:spacing w:val="-6"/>
          <w:sz w:val="24"/>
        </w:rPr>
        <w:t xml:space="preserve"> </w:t>
      </w:r>
      <w:r>
        <w:rPr>
          <w:sz w:val="24"/>
        </w:rPr>
        <w:t>board</w:t>
      </w:r>
      <w:r>
        <w:rPr>
          <w:spacing w:val="-6"/>
          <w:sz w:val="24"/>
        </w:rPr>
        <w:t xml:space="preserve"> </w:t>
      </w:r>
      <w:r>
        <w:rPr>
          <w:spacing w:val="-2"/>
          <w:sz w:val="24"/>
        </w:rPr>
        <w:t>NodeMCU:</w:t>
      </w:r>
    </w:p>
    <w:p w14:paraId="51022CB7">
      <w:pPr>
        <w:pStyle w:val="9"/>
        <w:numPr>
          <w:ilvl w:val="1"/>
          <w:numId w:val="2"/>
        </w:numPr>
        <w:tabs>
          <w:tab w:val="left" w:pos="1605"/>
        </w:tabs>
        <w:spacing w:before="36" w:after="0" w:line="240" w:lineRule="auto"/>
        <w:ind w:left="1605" w:right="0" w:hanging="359"/>
        <w:jc w:val="left"/>
        <w:rPr>
          <w:sz w:val="24"/>
        </w:rPr>
      </w:pPr>
      <w:r>
        <w:rPr>
          <w:sz w:val="24"/>
        </w:rPr>
        <w:t>Pin</w:t>
      </w:r>
      <w:r>
        <w:rPr>
          <w:spacing w:val="-3"/>
          <w:sz w:val="24"/>
        </w:rPr>
        <w:t xml:space="preserve"> </w:t>
      </w:r>
      <w:r>
        <w:rPr>
          <w:b/>
          <w:sz w:val="24"/>
        </w:rPr>
        <w:t>VCC</w:t>
      </w:r>
      <w:r>
        <w:rPr>
          <w:b/>
          <w:spacing w:val="-4"/>
          <w:sz w:val="24"/>
        </w:rPr>
        <w:t xml:space="preserve"> </w:t>
      </w:r>
      <w:r>
        <w:rPr>
          <w:sz w:val="24"/>
        </w:rPr>
        <w:t>sensor</w:t>
      </w:r>
      <w:r>
        <w:rPr>
          <w:spacing w:val="-3"/>
          <w:sz w:val="24"/>
        </w:rPr>
        <w:t xml:space="preserve"> </w:t>
      </w:r>
      <w:r>
        <w:rPr>
          <w:sz w:val="24"/>
        </w:rPr>
        <w:t>ke</w:t>
      </w:r>
      <w:r>
        <w:rPr>
          <w:spacing w:val="-5"/>
          <w:sz w:val="24"/>
        </w:rPr>
        <w:t xml:space="preserve"> </w:t>
      </w:r>
      <w:r>
        <w:rPr>
          <w:sz w:val="24"/>
        </w:rPr>
        <w:t>pin</w:t>
      </w:r>
      <w:r>
        <w:rPr>
          <w:spacing w:val="-3"/>
          <w:sz w:val="24"/>
        </w:rPr>
        <w:t xml:space="preserve"> </w:t>
      </w:r>
      <w:r>
        <w:rPr>
          <w:b/>
          <w:sz w:val="24"/>
        </w:rPr>
        <w:t>3V3</w:t>
      </w:r>
      <w:r>
        <w:rPr>
          <w:b/>
          <w:spacing w:val="-2"/>
          <w:sz w:val="24"/>
        </w:rPr>
        <w:t xml:space="preserve"> </w:t>
      </w:r>
      <w:r>
        <w:rPr>
          <w:b/>
          <w:sz w:val="24"/>
        </w:rPr>
        <w:t>(3.3V)</w:t>
      </w:r>
      <w:r>
        <w:rPr>
          <w:b/>
          <w:spacing w:val="-2"/>
          <w:sz w:val="24"/>
        </w:rPr>
        <w:t xml:space="preserve"> </w:t>
      </w:r>
      <w:r>
        <w:rPr>
          <w:spacing w:val="-2"/>
          <w:sz w:val="24"/>
        </w:rPr>
        <w:t>NodeMCU.</w:t>
      </w:r>
    </w:p>
    <w:p w14:paraId="134AAD06">
      <w:pPr>
        <w:pStyle w:val="9"/>
        <w:numPr>
          <w:ilvl w:val="1"/>
          <w:numId w:val="2"/>
        </w:numPr>
        <w:tabs>
          <w:tab w:val="left" w:pos="1605"/>
        </w:tabs>
        <w:spacing w:before="20" w:after="0" w:line="240" w:lineRule="auto"/>
        <w:ind w:left="1605" w:right="0" w:hanging="359"/>
        <w:jc w:val="left"/>
        <w:rPr>
          <w:sz w:val="24"/>
        </w:rPr>
      </w:pPr>
      <w:r>
        <w:rPr>
          <w:sz w:val="24"/>
        </w:rPr>
        <w:t>Pin</w:t>
      </w:r>
      <w:r>
        <w:rPr>
          <w:spacing w:val="-2"/>
          <w:sz w:val="24"/>
        </w:rPr>
        <w:t xml:space="preserve"> </w:t>
      </w:r>
      <w:r>
        <w:rPr>
          <w:b/>
          <w:sz w:val="24"/>
        </w:rPr>
        <w:t>GND</w:t>
      </w:r>
      <w:r>
        <w:rPr>
          <w:b/>
          <w:spacing w:val="-6"/>
          <w:sz w:val="24"/>
        </w:rPr>
        <w:t xml:space="preserve"> </w:t>
      </w:r>
      <w:r>
        <w:rPr>
          <w:sz w:val="24"/>
        </w:rPr>
        <w:t>sensor</w:t>
      </w:r>
      <w:r>
        <w:rPr>
          <w:spacing w:val="-1"/>
          <w:sz w:val="24"/>
        </w:rPr>
        <w:t xml:space="preserve"> </w:t>
      </w:r>
      <w:r>
        <w:rPr>
          <w:sz w:val="24"/>
        </w:rPr>
        <w:t>ke</w:t>
      </w:r>
      <w:r>
        <w:rPr>
          <w:spacing w:val="-3"/>
          <w:sz w:val="24"/>
        </w:rPr>
        <w:t xml:space="preserve"> </w:t>
      </w:r>
      <w:r>
        <w:rPr>
          <w:sz w:val="24"/>
        </w:rPr>
        <w:t>pin</w:t>
      </w:r>
      <w:r>
        <w:rPr>
          <w:spacing w:val="-1"/>
          <w:sz w:val="24"/>
        </w:rPr>
        <w:t xml:space="preserve"> </w:t>
      </w:r>
      <w:r>
        <w:rPr>
          <w:b/>
          <w:sz w:val="24"/>
        </w:rPr>
        <w:t>GND</w:t>
      </w:r>
      <w:r>
        <w:rPr>
          <w:b/>
          <w:spacing w:val="-2"/>
          <w:sz w:val="24"/>
        </w:rPr>
        <w:t xml:space="preserve"> </w:t>
      </w:r>
      <w:r>
        <w:rPr>
          <w:spacing w:val="-2"/>
          <w:sz w:val="24"/>
        </w:rPr>
        <w:t>NodeMCU.</w:t>
      </w:r>
    </w:p>
    <w:p w14:paraId="5DBEB529">
      <w:pPr>
        <w:pStyle w:val="9"/>
        <w:numPr>
          <w:ilvl w:val="1"/>
          <w:numId w:val="2"/>
        </w:numPr>
        <w:tabs>
          <w:tab w:val="left" w:pos="1605"/>
        </w:tabs>
        <w:spacing w:before="20" w:after="0" w:line="240" w:lineRule="auto"/>
        <w:ind w:left="1605" w:right="0" w:hanging="359"/>
        <w:jc w:val="left"/>
        <w:rPr>
          <w:sz w:val="24"/>
        </w:rPr>
      </w:pPr>
      <w:r>
        <w:rPr>
          <w:sz w:val="24"/>
        </w:rPr>
        <w:t>Pin</w:t>
      </w:r>
      <w:r>
        <w:rPr>
          <w:spacing w:val="-15"/>
          <w:sz w:val="24"/>
        </w:rPr>
        <w:t xml:space="preserve"> </w:t>
      </w:r>
      <w:r>
        <w:rPr>
          <w:b/>
          <w:sz w:val="24"/>
        </w:rPr>
        <w:t>DATA</w:t>
      </w:r>
      <w:r>
        <w:rPr>
          <w:b/>
          <w:spacing w:val="-18"/>
          <w:sz w:val="24"/>
        </w:rPr>
        <w:t xml:space="preserve"> </w:t>
      </w:r>
      <w:r>
        <w:rPr>
          <w:b/>
          <w:sz w:val="24"/>
        </w:rPr>
        <w:t>/</w:t>
      </w:r>
      <w:r>
        <w:rPr>
          <w:b/>
          <w:spacing w:val="-9"/>
          <w:sz w:val="24"/>
        </w:rPr>
        <w:t xml:space="preserve"> </w:t>
      </w:r>
      <w:r>
        <w:rPr>
          <w:b/>
          <w:sz w:val="24"/>
        </w:rPr>
        <w:t>OUT</w:t>
      </w:r>
      <w:r>
        <w:rPr>
          <w:b/>
          <w:spacing w:val="-8"/>
          <w:sz w:val="24"/>
        </w:rPr>
        <w:t xml:space="preserve"> </w:t>
      </w:r>
      <w:r>
        <w:rPr>
          <w:sz w:val="24"/>
        </w:rPr>
        <w:t>sensor</w:t>
      </w:r>
      <w:r>
        <w:rPr>
          <w:spacing w:val="-12"/>
          <w:sz w:val="24"/>
        </w:rPr>
        <w:t xml:space="preserve"> </w:t>
      </w:r>
      <w:r>
        <w:rPr>
          <w:sz w:val="24"/>
        </w:rPr>
        <w:t>ke</w:t>
      </w:r>
      <w:r>
        <w:rPr>
          <w:spacing w:val="-7"/>
          <w:sz w:val="24"/>
        </w:rPr>
        <w:t xml:space="preserve"> </w:t>
      </w:r>
      <w:r>
        <w:rPr>
          <w:sz w:val="24"/>
        </w:rPr>
        <w:t>pin</w:t>
      </w:r>
      <w:r>
        <w:rPr>
          <w:spacing w:val="-9"/>
          <w:sz w:val="24"/>
        </w:rPr>
        <w:t xml:space="preserve"> </w:t>
      </w:r>
      <w:r>
        <w:rPr>
          <w:b/>
          <w:sz w:val="24"/>
        </w:rPr>
        <w:t>D4</w:t>
      </w:r>
      <w:r>
        <w:rPr>
          <w:b/>
          <w:spacing w:val="-8"/>
          <w:sz w:val="24"/>
        </w:rPr>
        <w:t xml:space="preserve"> </w:t>
      </w:r>
      <w:r>
        <w:rPr>
          <w:b/>
          <w:sz w:val="24"/>
        </w:rPr>
        <w:t>(GPIO</w:t>
      </w:r>
      <w:r>
        <w:rPr>
          <w:b/>
          <w:spacing w:val="-8"/>
          <w:sz w:val="24"/>
        </w:rPr>
        <w:t xml:space="preserve"> </w:t>
      </w:r>
      <w:r>
        <w:rPr>
          <w:b/>
          <w:sz w:val="24"/>
        </w:rPr>
        <w:t>2)</w:t>
      </w:r>
      <w:r>
        <w:rPr>
          <w:b/>
          <w:spacing w:val="-8"/>
          <w:sz w:val="24"/>
        </w:rPr>
        <w:t xml:space="preserve"> </w:t>
      </w:r>
      <w:r>
        <w:rPr>
          <w:spacing w:val="-2"/>
          <w:sz w:val="24"/>
        </w:rPr>
        <w:t>NodeMCU.</w:t>
      </w:r>
    </w:p>
    <w:p w14:paraId="47A13297">
      <w:pPr>
        <w:pStyle w:val="6"/>
        <w:spacing w:before="47"/>
        <w:rPr>
          <w:sz w:val="24"/>
        </w:rPr>
      </w:pPr>
    </w:p>
    <w:p w14:paraId="2D3883FF">
      <w:pPr>
        <w:spacing w:before="0"/>
        <w:ind w:left="141" w:right="0" w:firstLine="0"/>
        <w:jc w:val="left"/>
        <w:rPr>
          <w:b/>
          <w:sz w:val="24"/>
        </w:rPr>
      </w:pPr>
      <w:r>
        <w:rPr>
          <w:b/>
          <w:sz w:val="24"/>
        </w:rPr>
        <w:t>Langkah</w:t>
      </w:r>
      <w:r>
        <w:rPr>
          <w:b/>
          <w:spacing w:val="-8"/>
          <w:sz w:val="24"/>
        </w:rPr>
        <w:t xml:space="preserve"> </w:t>
      </w:r>
      <w:r>
        <w:rPr>
          <w:b/>
          <w:sz w:val="24"/>
        </w:rPr>
        <w:t>Kerja</w:t>
      </w:r>
      <w:r>
        <w:rPr>
          <w:b/>
          <w:spacing w:val="-6"/>
          <w:sz w:val="24"/>
        </w:rPr>
        <w:t xml:space="preserve"> </w:t>
      </w:r>
      <w:r>
        <w:rPr>
          <w:b/>
          <w:spacing w:val="-2"/>
          <w:sz w:val="24"/>
        </w:rPr>
        <w:t>Pemrograman:</w:t>
      </w:r>
    </w:p>
    <w:p w14:paraId="2BE92CCB">
      <w:pPr>
        <w:pStyle w:val="9"/>
        <w:numPr>
          <w:ilvl w:val="3"/>
          <w:numId w:val="1"/>
        </w:numPr>
        <w:tabs>
          <w:tab w:val="left" w:pos="886"/>
        </w:tabs>
        <w:spacing w:before="125" w:after="0" w:line="240" w:lineRule="auto"/>
        <w:ind w:left="886" w:right="0" w:hanging="360"/>
        <w:jc w:val="left"/>
        <w:rPr>
          <w:sz w:val="24"/>
        </w:rPr>
      </w:pPr>
      <w:r>
        <w:rPr>
          <w:sz w:val="24"/>
        </w:rPr>
        <w:t>Unggah</w:t>
      </w:r>
      <w:r>
        <w:rPr>
          <w:spacing w:val="-7"/>
          <w:sz w:val="24"/>
        </w:rPr>
        <w:t xml:space="preserve"> </w:t>
      </w:r>
      <w:r>
        <w:rPr>
          <w:sz w:val="24"/>
        </w:rPr>
        <w:t>sketsa berikut</w:t>
      </w:r>
      <w:r>
        <w:rPr>
          <w:spacing w:val="-1"/>
          <w:sz w:val="24"/>
        </w:rPr>
        <w:t xml:space="preserve"> </w:t>
      </w:r>
      <w:r>
        <w:rPr>
          <w:sz w:val="24"/>
        </w:rPr>
        <w:t xml:space="preserve">ke </w:t>
      </w:r>
      <w:r>
        <w:rPr>
          <w:b/>
          <w:sz w:val="24"/>
        </w:rPr>
        <w:t>seluruh</w:t>
      </w:r>
      <w:r>
        <w:rPr>
          <w:b/>
          <w:spacing w:val="-3"/>
          <w:sz w:val="24"/>
        </w:rPr>
        <w:t xml:space="preserve"> </w:t>
      </w:r>
      <w:r>
        <w:rPr>
          <w:b/>
          <w:sz w:val="24"/>
        </w:rPr>
        <w:t>board</w:t>
      </w:r>
      <w:r>
        <w:rPr>
          <w:b/>
          <w:spacing w:val="-4"/>
          <w:sz w:val="24"/>
        </w:rPr>
        <w:t xml:space="preserve"> </w:t>
      </w:r>
      <w:r>
        <w:rPr>
          <w:sz w:val="24"/>
        </w:rPr>
        <w:t>dalam kelompok</w:t>
      </w:r>
      <w:r>
        <w:rPr>
          <w:spacing w:val="-15"/>
          <w:sz w:val="24"/>
        </w:rPr>
        <w:t xml:space="preserve"> </w:t>
      </w:r>
      <w:r>
        <w:rPr>
          <w:spacing w:val="-2"/>
          <w:sz w:val="24"/>
        </w:rPr>
        <w:t>Anda.</w:t>
      </w:r>
    </w:p>
    <w:p w14:paraId="64F95DBD">
      <w:pPr>
        <w:pStyle w:val="9"/>
        <w:numPr>
          <w:ilvl w:val="3"/>
          <w:numId w:val="1"/>
        </w:numPr>
        <w:tabs>
          <w:tab w:val="left" w:pos="886"/>
        </w:tabs>
        <w:spacing w:before="40" w:after="0" w:line="264" w:lineRule="auto"/>
        <w:ind w:left="886" w:right="1162" w:hanging="360"/>
        <w:jc w:val="left"/>
        <w:rPr>
          <w:sz w:val="24"/>
        </w:rPr>
      </w:pPr>
      <w:r>
        <w:rPr>
          <w:sz w:val="24"/>
        </w:rPr>
        <w:t>Berikan</w:t>
      </w:r>
      <w:r>
        <w:rPr>
          <w:spacing w:val="-7"/>
          <w:sz w:val="24"/>
        </w:rPr>
        <w:t xml:space="preserve"> </w:t>
      </w:r>
      <w:r>
        <w:rPr>
          <w:sz w:val="24"/>
        </w:rPr>
        <w:t>nama</w:t>
      </w:r>
      <w:r>
        <w:rPr>
          <w:spacing w:val="-6"/>
          <w:sz w:val="24"/>
        </w:rPr>
        <w:t xml:space="preserve"> </w:t>
      </w:r>
      <w:r>
        <w:rPr>
          <w:sz w:val="24"/>
        </w:rPr>
        <w:t>pengenal</w:t>
      </w:r>
      <w:r>
        <w:rPr>
          <w:spacing w:val="-7"/>
          <w:sz w:val="24"/>
        </w:rPr>
        <w:t xml:space="preserve"> </w:t>
      </w:r>
      <w:r>
        <w:rPr>
          <w:sz w:val="24"/>
        </w:rPr>
        <w:t>unik</w:t>
      </w:r>
      <w:r>
        <w:rPr>
          <w:spacing w:val="-7"/>
          <w:sz w:val="24"/>
        </w:rPr>
        <w:t xml:space="preserve"> </w:t>
      </w:r>
      <w:r>
        <w:rPr>
          <w:sz w:val="24"/>
        </w:rPr>
        <w:t>pada</w:t>
      </w:r>
      <w:r>
        <w:rPr>
          <w:spacing w:val="-7"/>
          <w:sz w:val="24"/>
        </w:rPr>
        <w:t xml:space="preserve"> </w:t>
      </w:r>
      <w:r>
        <w:rPr>
          <w:sz w:val="24"/>
        </w:rPr>
        <w:t>variabel</w:t>
      </w:r>
      <w:r>
        <w:rPr>
          <w:spacing w:val="-9"/>
          <w:sz w:val="24"/>
        </w:rPr>
        <w:t xml:space="preserve"> </w:t>
      </w:r>
      <w:r>
        <w:rPr>
          <w:sz w:val="24"/>
        </w:rPr>
        <w:t>nodeName</w:t>
      </w:r>
      <w:r>
        <w:rPr>
          <w:spacing w:val="-6"/>
          <w:sz w:val="24"/>
        </w:rPr>
        <w:t xml:space="preserve"> </w:t>
      </w:r>
      <w:r>
        <w:rPr>
          <w:sz w:val="24"/>
        </w:rPr>
        <w:t>di</w:t>
      </w:r>
      <w:r>
        <w:rPr>
          <w:spacing w:val="-10"/>
          <w:sz w:val="24"/>
        </w:rPr>
        <w:t xml:space="preserve"> </w:t>
      </w:r>
      <w:r>
        <w:rPr>
          <w:sz w:val="24"/>
        </w:rPr>
        <w:t>masing-masing</w:t>
      </w:r>
      <w:r>
        <w:rPr>
          <w:spacing w:val="-7"/>
          <w:sz w:val="24"/>
        </w:rPr>
        <w:t xml:space="preserve"> </w:t>
      </w:r>
      <w:r>
        <w:rPr>
          <w:sz w:val="24"/>
        </w:rPr>
        <w:t>board</w:t>
      </w:r>
      <w:r>
        <w:rPr>
          <w:spacing w:val="-7"/>
          <w:sz w:val="24"/>
        </w:rPr>
        <w:t xml:space="preserve"> </w:t>
      </w:r>
      <w:r>
        <w:rPr>
          <w:sz w:val="24"/>
        </w:rPr>
        <w:t>(misal:</w:t>
      </w:r>
      <w:r>
        <w:rPr>
          <w:spacing w:val="-6"/>
          <w:sz w:val="24"/>
        </w:rPr>
        <w:t xml:space="preserve"> </w:t>
      </w:r>
      <w:r>
        <w:rPr>
          <w:sz w:val="24"/>
        </w:rPr>
        <w:t>"Node-1", "Node-2", "Node-3").</w:t>
      </w:r>
    </w:p>
    <w:p w14:paraId="1FCE6A19">
      <w:pPr>
        <w:pStyle w:val="9"/>
        <w:numPr>
          <w:ilvl w:val="3"/>
          <w:numId w:val="1"/>
        </w:numPr>
        <w:tabs>
          <w:tab w:val="left" w:pos="886"/>
        </w:tabs>
        <w:spacing w:before="41" w:after="0" w:line="240" w:lineRule="auto"/>
        <w:ind w:left="886" w:right="0" w:hanging="360"/>
        <w:jc w:val="left"/>
        <w:rPr>
          <w:sz w:val="24"/>
        </w:rPr>
      </w:pPr>
      <w:r>
        <w:rPr>
          <w:sz w:val="24"/>
        </w:rPr>
        <w:t>Jika</w:t>
      </w:r>
      <w:r>
        <w:rPr>
          <w:spacing w:val="-7"/>
          <w:sz w:val="24"/>
        </w:rPr>
        <w:t xml:space="preserve"> </w:t>
      </w:r>
      <w:r>
        <w:rPr>
          <w:sz w:val="24"/>
        </w:rPr>
        <w:t>menggunakan</w:t>
      </w:r>
      <w:r>
        <w:rPr>
          <w:spacing w:val="-7"/>
          <w:sz w:val="24"/>
        </w:rPr>
        <w:t xml:space="preserve"> </w:t>
      </w:r>
      <w:r>
        <w:rPr>
          <w:sz w:val="24"/>
        </w:rPr>
        <w:t>varian</w:t>
      </w:r>
      <w:r>
        <w:rPr>
          <w:spacing w:val="-6"/>
          <w:sz w:val="24"/>
        </w:rPr>
        <w:t xml:space="preserve"> </w:t>
      </w:r>
      <w:r>
        <w:rPr>
          <w:sz w:val="24"/>
        </w:rPr>
        <w:t>DHT22,</w:t>
      </w:r>
      <w:r>
        <w:rPr>
          <w:spacing w:val="-8"/>
          <w:sz w:val="24"/>
        </w:rPr>
        <w:t xml:space="preserve"> </w:t>
      </w:r>
      <w:r>
        <w:rPr>
          <w:sz w:val="24"/>
        </w:rPr>
        <w:t>ubah</w:t>
      </w:r>
      <w:r>
        <w:rPr>
          <w:spacing w:val="-12"/>
          <w:sz w:val="24"/>
        </w:rPr>
        <w:t xml:space="preserve"> </w:t>
      </w:r>
      <w:r>
        <w:rPr>
          <w:sz w:val="24"/>
        </w:rPr>
        <w:t>#define</w:t>
      </w:r>
      <w:r>
        <w:rPr>
          <w:spacing w:val="-9"/>
          <w:sz w:val="24"/>
        </w:rPr>
        <w:t xml:space="preserve"> </w:t>
      </w:r>
      <w:r>
        <w:rPr>
          <w:sz w:val="24"/>
        </w:rPr>
        <w:t>DHTTYPE</w:t>
      </w:r>
      <w:r>
        <w:rPr>
          <w:spacing w:val="-6"/>
          <w:sz w:val="24"/>
        </w:rPr>
        <w:t xml:space="preserve"> </w:t>
      </w:r>
      <w:r>
        <w:rPr>
          <w:sz w:val="24"/>
        </w:rPr>
        <w:t>DHT11</w:t>
      </w:r>
      <w:r>
        <w:rPr>
          <w:spacing w:val="-8"/>
          <w:sz w:val="24"/>
        </w:rPr>
        <w:t xml:space="preserve"> </w:t>
      </w:r>
      <w:r>
        <w:rPr>
          <w:sz w:val="24"/>
        </w:rPr>
        <w:t>menjadi</w:t>
      </w:r>
      <w:r>
        <w:rPr>
          <w:spacing w:val="-5"/>
          <w:sz w:val="24"/>
        </w:rPr>
        <w:t xml:space="preserve"> </w:t>
      </w:r>
      <w:r>
        <w:rPr>
          <w:spacing w:val="-2"/>
          <w:sz w:val="24"/>
        </w:rPr>
        <w:t>DHT22.</w:t>
      </w:r>
    </w:p>
    <w:p w14:paraId="6F7A2226">
      <w:pPr>
        <w:pStyle w:val="6"/>
        <w:spacing w:before="80"/>
        <w:rPr>
          <w:sz w:val="24"/>
        </w:rPr>
      </w:pPr>
    </w:p>
    <w:p w14:paraId="62FCD4FB">
      <w:pPr>
        <w:spacing w:before="0"/>
        <w:ind w:left="526" w:right="0" w:firstLine="0"/>
        <w:jc w:val="left"/>
        <w:rPr>
          <w:sz w:val="24"/>
          <w:highlight w:val="none"/>
        </w:rPr>
      </w:pPr>
      <w:r>
        <w:rPr>
          <w:color w:val="000000"/>
          <w:sz w:val="24"/>
          <w:highlight w:val="none"/>
        </w:rPr>
        <w:t xml:space="preserve">#include </w:t>
      </w:r>
      <w:r>
        <w:rPr>
          <w:color w:val="000000"/>
          <w:spacing w:val="-2"/>
          <w:sz w:val="24"/>
          <w:highlight w:val="none"/>
        </w:rPr>
        <w:t>&lt;painlessMesh.h&gt;</w:t>
      </w:r>
    </w:p>
    <w:p w14:paraId="5DBC7955">
      <w:pPr>
        <w:pStyle w:val="6"/>
        <w:spacing w:before="34"/>
        <w:ind w:left="166"/>
        <w:rPr>
          <w:highlight w:val="none"/>
        </w:rPr>
      </w:pPr>
      <w:r>
        <w:rPr>
          <w:color w:val="000000"/>
          <w:highlight w:val="none"/>
        </w:rPr>
        <w:t>#include</w:t>
      </w:r>
      <w:r>
        <w:rPr>
          <w:color w:val="000000"/>
          <w:spacing w:val="-5"/>
          <w:highlight w:val="none"/>
        </w:rPr>
        <w:t xml:space="preserve"> </w:t>
      </w:r>
      <w:r>
        <w:rPr>
          <w:color w:val="000000"/>
          <w:highlight w:val="none"/>
        </w:rPr>
        <w:t>&lt;DHT.h&gt;</w:t>
      </w:r>
      <w:r>
        <w:rPr>
          <w:color w:val="000000"/>
          <w:spacing w:val="-4"/>
          <w:highlight w:val="none"/>
        </w:rPr>
        <w:t xml:space="preserve"> </w:t>
      </w:r>
      <w:r>
        <w:rPr>
          <w:color w:val="000000"/>
          <w:spacing w:val="-2"/>
          <w:highlight w:val="none"/>
        </w:rPr>
        <w:t>#include</w:t>
      </w:r>
    </w:p>
    <w:p w14:paraId="1E74D188">
      <w:pPr>
        <w:pStyle w:val="6"/>
        <w:spacing w:before="32"/>
        <w:ind w:left="166"/>
        <w:rPr>
          <w:highlight w:val="none"/>
        </w:rPr>
      </w:pPr>
      <w:r>
        <w:rPr>
          <w:color w:val="000000"/>
          <w:spacing w:val="-2"/>
          <w:highlight w:val="none"/>
        </w:rPr>
        <w:t>&lt;ArduinoJson.h&gt;</w:t>
      </w:r>
    </w:p>
    <w:p w14:paraId="454E39DB">
      <w:pPr>
        <w:pStyle w:val="6"/>
        <w:spacing w:before="70"/>
        <w:rPr>
          <w:sz w:val="20"/>
          <w:highlight w:val="none"/>
        </w:rPr>
      </w:pPr>
      <w:r>
        <w:rPr>
          <w:sz w:val="20"/>
          <w:highlight w:val="none"/>
        </w:rPr>
        <mc:AlternateContent>
          <mc:Choice Requires="wpg">
            <w:drawing>
              <wp:anchor distT="0" distB="0" distL="0" distR="0" simplePos="0" relativeHeight="251664384" behindDoc="1" locked="0" layoutInCell="1" allowOverlap="1">
                <wp:simplePos x="0" y="0"/>
                <wp:positionH relativeFrom="page">
                  <wp:posOffset>464185</wp:posOffset>
                </wp:positionH>
                <wp:positionV relativeFrom="paragraph">
                  <wp:posOffset>205740</wp:posOffset>
                </wp:positionV>
                <wp:extent cx="4797425" cy="523240"/>
                <wp:effectExtent l="0" t="0" r="0" b="0"/>
                <wp:wrapTopAndBottom/>
                <wp:docPr id="10" name="Group 10"/>
                <wp:cNvGraphicFramePr/>
                <a:graphic xmlns:a="http://schemas.openxmlformats.org/drawingml/2006/main">
                  <a:graphicData uri="http://schemas.microsoft.com/office/word/2010/wordprocessingGroup">
                    <wpg:wgp>
                      <wpg:cNvGrpSpPr/>
                      <wpg:grpSpPr>
                        <a:xfrm>
                          <a:off x="0" y="0"/>
                          <a:ext cx="4797425" cy="523240"/>
                          <a:chOff x="0" y="0"/>
                          <a:chExt cx="4797425" cy="523240"/>
                        </a:xfrm>
                      </wpg:grpSpPr>
                      <wps:wsp>
                        <wps:cNvPr id="11" name="Graphic 11"/>
                        <wps:cNvSpPr/>
                        <wps:spPr>
                          <a:xfrm>
                            <a:off x="0" y="363220"/>
                            <a:ext cx="4111625" cy="160020"/>
                          </a:xfrm>
                          <a:custGeom>
                            <a:avLst/>
                            <a:gdLst/>
                            <a:ahLst/>
                            <a:cxnLst/>
                            <a:rect l="l" t="t" r="r" b="b"/>
                            <a:pathLst>
                              <a:path w="4111625" h="160020">
                                <a:moveTo>
                                  <a:pt x="4111371" y="0"/>
                                </a:moveTo>
                                <a:lnTo>
                                  <a:pt x="0" y="0"/>
                                </a:lnTo>
                                <a:lnTo>
                                  <a:pt x="0" y="160020"/>
                                </a:lnTo>
                                <a:lnTo>
                                  <a:pt x="4111371" y="160020"/>
                                </a:lnTo>
                                <a:lnTo>
                                  <a:pt x="4111371" y="0"/>
                                </a:lnTo>
                                <a:close/>
                              </a:path>
                            </a:pathLst>
                          </a:custGeom>
                          <a:solidFill>
                            <a:srgbClr val="FFFF00"/>
                          </a:solidFill>
                        </wps:spPr>
                        <wps:bodyPr wrap="square" lIns="0" tIns="0" rIns="0" bIns="0" rtlCol="0">
                          <a:noAutofit/>
                        </wps:bodyPr>
                      </wps:wsp>
                      <wps:wsp>
                        <wps:cNvPr id="12" name="Textbox 12"/>
                        <wps:cNvSpPr txBox="1"/>
                        <wps:spPr>
                          <a:xfrm>
                            <a:off x="0" y="368271"/>
                            <a:ext cx="1228725" cy="154940"/>
                          </a:xfrm>
                          <a:prstGeom prst="rect">
                            <a:avLst/>
                          </a:prstGeom>
                        </wps:spPr>
                        <wps:txbx>
                          <w:txbxContent>
                            <w:p w14:paraId="30F27083">
                              <w:pPr>
                                <w:spacing w:before="0" w:line="244" w:lineRule="exact"/>
                                <w:ind w:left="0" w:right="0" w:firstLine="0"/>
                                <w:jc w:val="left"/>
                                <w:rPr>
                                  <w:sz w:val="22"/>
                                </w:rPr>
                              </w:pPr>
                              <w:r>
                                <w:rPr>
                                  <w:sz w:val="22"/>
                                </w:rPr>
                                <w:t>MESH_PORT</w:t>
                              </w:r>
                              <w:r>
                                <w:rPr>
                                  <w:spacing w:val="38"/>
                                  <w:sz w:val="22"/>
                                </w:rPr>
                                <w:t xml:space="preserve">  </w:t>
                              </w:r>
                              <w:r>
                                <w:rPr>
                                  <w:spacing w:val="-4"/>
                                  <w:sz w:val="22"/>
                                </w:rPr>
                                <w:t>5555</w:t>
                              </w:r>
                            </w:p>
                          </w:txbxContent>
                        </wps:txbx>
                        <wps:bodyPr wrap="square" lIns="0" tIns="0" rIns="0" bIns="0" rtlCol="0">
                          <a:noAutofit/>
                        </wps:bodyPr>
                      </wps:wsp>
                      <wps:wsp>
                        <wps:cNvPr id="13" name="Textbox 13"/>
                        <wps:cNvSpPr txBox="1"/>
                        <wps:spPr>
                          <a:xfrm>
                            <a:off x="2441955" y="368271"/>
                            <a:ext cx="1681480" cy="154940"/>
                          </a:xfrm>
                          <a:prstGeom prst="rect">
                            <a:avLst/>
                          </a:prstGeom>
                        </wps:spPr>
                        <wps:txbx>
                          <w:txbxContent>
                            <w:p w14:paraId="547CECB9">
                              <w:pPr>
                                <w:spacing w:before="0" w:line="244" w:lineRule="exact"/>
                                <w:ind w:left="0" w:right="0" w:firstLine="0"/>
                                <w:jc w:val="left"/>
                                <w:rPr>
                                  <w:sz w:val="22"/>
                                </w:rPr>
                              </w:pPr>
                              <w:r>
                                <w:rPr>
                                  <w:sz w:val="22"/>
                                </w:rPr>
                                <w:t>//</w:t>
                              </w:r>
                              <w:r>
                                <w:rPr>
                                  <w:spacing w:val="-4"/>
                                  <w:sz w:val="22"/>
                                </w:rPr>
                                <w:t xml:space="preserve"> </w:t>
                              </w:r>
                              <w:r>
                                <w:rPr>
                                  <w:sz w:val="22"/>
                                </w:rPr>
                                <w:t>Port</w:t>
                              </w:r>
                              <w:r>
                                <w:rPr>
                                  <w:spacing w:val="-3"/>
                                  <w:sz w:val="22"/>
                                </w:rPr>
                                <w:t xml:space="preserve"> </w:t>
                              </w:r>
                              <w:r>
                                <w:rPr>
                                  <w:sz w:val="22"/>
                                </w:rPr>
                                <w:t>komunikasi</w:t>
                              </w:r>
                              <w:r>
                                <w:rPr>
                                  <w:spacing w:val="-3"/>
                                  <w:sz w:val="22"/>
                                </w:rPr>
                                <w:t xml:space="preserve"> </w:t>
                              </w:r>
                              <w:r>
                                <w:rPr>
                                  <w:sz w:val="22"/>
                                </w:rPr>
                                <w:t xml:space="preserve">TCP </w:t>
                              </w:r>
                              <w:r>
                                <w:rPr>
                                  <w:spacing w:val="-4"/>
                                  <w:sz w:val="22"/>
                                </w:rPr>
                                <w:t>Mesh</w:t>
                              </w:r>
                            </w:p>
                          </w:txbxContent>
                        </wps:txbx>
                        <wps:bodyPr wrap="square" lIns="0" tIns="0" rIns="0" bIns="0" rtlCol="0">
                          <a:noAutofit/>
                        </wps:bodyPr>
                      </wps:wsp>
                      <wps:wsp>
                        <wps:cNvPr id="14" name="Textbox 14"/>
                        <wps:cNvSpPr txBox="1"/>
                        <wps:spPr>
                          <a:xfrm>
                            <a:off x="0" y="180339"/>
                            <a:ext cx="4797425" cy="162560"/>
                          </a:xfrm>
                          <a:prstGeom prst="rect">
                            <a:avLst/>
                          </a:prstGeom>
                          <a:solidFill>
                            <a:srgbClr val="FFFF00"/>
                          </a:solidFill>
                        </wps:spPr>
                        <wps:txbx>
                          <w:txbxContent>
                            <w:p w14:paraId="242C52F3">
                              <w:pPr>
                                <w:tabs>
                                  <w:tab w:val="left" w:pos="3977"/>
                                </w:tabs>
                                <w:spacing w:before="0" w:line="252" w:lineRule="exact"/>
                                <w:ind w:left="0" w:right="0" w:firstLine="0"/>
                                <w:jc w:val="left"/>
                                <w:rPr>
                                  <w:color w:val="000000"/>
                                  <w:sz w:val="22"/>
                                </w:rPr>
                              </w:pPr>
                              <w:r>
                                <w:rPr>
                                  <w:color w:val="000000"/>
                                  <w:sz w:val="22"/>
                                </w:rPr>
                                <w:t>MESH_PASSWORD</w:t>
                              </w:r>
                              <w:r>
                                <w:rPr>
                                  <w:color w:val="000000"/>
                                  <w:spacing w:val="53"/>
                                  <w:w w:val="150"/>
                                  <w:sz w:val="22"/>
                                </w:rPr>
                                <w:t xml:space="preserve"> </w:t>
                              </w:r>
                              <w:r>
                                <w:rPr>
                                  <w:color w:val="000000"/>
                                  <w:spacing w:val="-2"/>
                                  <w:sz w:val="22"/>
                                </w:rPr>
                                <w:t>"iotmeshpassword"</w:t>
                              </w:r>
                              <w:r>
                                <w:rPr>
                                  <w:color w:val="000000"/>
                                  <w:sz w:val="22"/>
                                </w:rPr>
                                <w:tab/>
                              </w:r>
                              <w:r>
                                <w:rPr>
                                  <w:color w:val="000000"/>
                                  <w:sz w:val="22"/>
                                </w:rPr>
                                <w:t>//</w:t>
                              </w:r>
                              <w:r>
                                <w:rPr>
                                  <w:color w:val="000000"/>
                                  <w:spacing w:val="79"/>
                                  <w:sz w:val="22"/>
                                </w:rPr>
                                <w:t xml:space="preserve"> </w:t>
                              </w:r>
                              <w:r>
                                <w:rPr>
                                  <w:color w:val="000000"/>
                                  <w:sz w:val="22"/>
                                </w:rPr>
                                <w:t>Kata</w:t>
                              </w:r>
                              <w:r>
                                <w:rPr>
                                  <w:color w:val="000000"/>
                                  <w:spacing w:val="53"/>
                                  <w:w w:val="150"/>
                                  <w:sz w:val="22"/>
                                </w:rPr>
                                <w:t xml:space="preserve"> </w:t>
                              </w:r>
                              <w:r>
                                <w:rPr>
                                  <w:color w:val="000000"/>
                                  <w:sz w:val="22"/>
                                </w:rPr>
                                <w:t>sandi</w:t>
                              </w:r>
                              <w:r>
                                <w:rPr>
                                  <w:color w:val="000000"/>
                                  <w:spacing w:val="54"/>
                                  <w:w w:val="150"/>
                                  <w:sz w:val="22"/>
                                </w:rPr>
                                <w:t xml:space="preserve"> </w:t>
                              </w:r>
                              <w:r>
                                <w:rPr>
                                  <w:color w:val="000000"/>
                                  <w:sz w:val="22"/>
                                </w:rPr>
                                <w:t>jaringan</w:t>
                              </w:r>
                              <w:r>
                                <w:rPr>
                                  <w:color w:val="000000"/>
                                  <w:spacing w:val="56"/>
                                  <w:w w:val="150"/>
                                  <w:sz w:val="22"/>
                                </w:rPr>
                                <w:t xml:space="preserve"> </w:t>
                              </w:r>
                              <w:r>
                                <w:rPr>
                                  <w:color w:val="000000"/>
                                  <w:sz w:val="22"/>
                                </w:rPr>
                                <w:t>Mesh</w:t>
                              </w:r>
                              <w:r>
                                <w:rPr>
                                  <w:color w:val="000000"/>
                                  <w:spacing w:val="64"/>
                                  <w:w w:val="150"/>
                                  <w:sz w:val="22"/>
                                </w:rPr>
                                <w:t xml:space="preserve"> </w:t>
                              </w:r>
                              <w:r>
                                <w:rPr>
                                  <w:color w:val="000000"/>
                                  <w:spacing w:val="-2"/>
                                  <w:sz w:val="22"/>
                                </w:rPr>
                                <w:t>#define</w:t>
                              </w:r>
                            </w:p>
                          </w:txbxContent>
                        </wps:txbx>
                        <wps:bodyPr wrap="square" lIns="0" tIns="0" rIns="0" bIns="0" rtlCol="0">
                          <a:noAutofit/>
                        </wps:bodyPr>
                      </wps:wsp>
                      <wps:wsp>
                        <wps:cNvPr id="15" name="Textbox 15"/>
                        <wps:cNvSpPr txBox="1"/>
                        <wps:spPr>
                          <a:xfrm>
                            <a:off x="0" y="0"/>
                            <a:ext cx="4797425" cy="162560"/>
                          </a:xfrm>
                          <a:prstGeom prst="rect">
                            <a:avLst/>
                          </a:prstGeom>
                          <a:solidFill>
                            <a:srgbClr val="FFFF00"/>
                          </a:solidFill>
                        </wps:spPr>
                        <wps:txbx>
                          <w:txbxContent>
                            <w:p w14:paraId="496365E9">
                              <w:pPr>
                                <w:tabs>
                                  <w:tab w:val="left" w:pos="3913"/>
                                </w:tabs>
                                <w:spacing w:before="2"/>
                                <w:ind w:left="0" w:right="0" w:firstLine="0"/>
                                <w:jc w:val="left"/>
                                <w:rPr>
                                  <w:color w:val="000000"/>
                                  <w:sz w:val="22"/>
                                </w:rPr>
                              </w:pPr>
                              <w:r>
                                <w:rPr>
                                  <w:color w:val="000000"/>
                                  <w:sz w:val="22"/>
                                </w:rPr>
                                <w:t>#define</w:t>
                              </w:r>
                              <w:r>
                                <w:rPr>
                                  <w:color w:val="000000"/>
                                  <w:spacing w:val="18"/>
                                  <w:sz w:val="22"/>
                                </w:rPr>
                                <w:t xml:space="preserve"> </w:t>
                              </w:r>
                              <w:r>
                                <w:rPr>
                                  <w:color w:val="000000"/>
                                  <w:sz w:val="22"/>
                                </w:rPr>
                                <w:t>MESH_PREFIX</w:t>
                              </w:r>
                              <w:r>
                                <w:rPr>
                                  <w:color w:val="000000"/>
                                  <w:spacing w:val="76"/>
                                  <w:sz w:val="22"/>
                                </w:rPr>
                                <w:t xml:space="preserve"> </w:t>
                              </w:r>
                              <w:r>
                                <w:rPr>
                                  <w:color w:val="000000"/>
                                  <w:spacing w:val="-2"/>
                                  <w:sz w:val="22"/>
                                </w:rPr>
                                <w:t>"LabIoTMesh"</w:t>
                              </w:r>
                              <w:r>
                                <w:rPr>
                                  <w:color w:val="000000"/>
                                  <w:sz w:val="22"/>
                                </w:rPr>
                                <w:tab/>
                              </w:r>
                              <w:r>
                                <w:rPr>
                                  <w:color w:val="000000"/>
                                  <w:sz w:val="22"/>
                                </w:rPr>
                                <w:t>//</w:t>
                              </w:r>
                              <w:r>
                                <w:rPr>
                                  <w:color w:val="000000"/>
                                  <w:spacing w:val="18"/>
                                  <w:sz w:val="22"/>
                                </w:rPr>
                                <w:t xml:space="preserve"> </w:t>
                              </w:r>
                              <w:r>
                                <w:rPr>
                                  <w:color w:val="000000"/>
                                  <w:sz w:val="22"/>
                                </w:rPr>
                                <w:t>Nama</w:t>
                              </w:r>
                              <w:r>
                                <w:rPr>
                                  <w:color w:val="000000"/>
                                  <w:spacing w:val="18"/>
                                  <w:sz w:val="22"/>
                                </w:rPr>
                                <w:t xml:space="preserve"> </w:t>
                              </w:r>
                              <w:r>
                                <w:rPr>
                                  <w:color w:val="000000"/>
                                  <w:sz w:val="22"/>
                                </w:rPr>
                                <w:t>jaringan</w:t>
                              </w:r>
                              <w:r>
                                <w:rPr>
                                  <w:color w:val="000000"/>
                                  <w:spacing w:val="22"/>
                                  <w:sz w:val="22"/>
                                </w:rPr>
                                <w:t xml:space="preserve"> </w:t>
                              </w:r>
                              <w:r>
                                <w:rPr>
                                  <w:color w:val="000000"/>
                                  <w:sz w:val="22"/>
                                </w:rPr>
                                <w:t>Mesh</w:t>
                              </w:r>
                              <w:r>
                                <w:rPr>
                                  <w:color w:val="000000"/>
                                  <w:spacing w:val="21"/>
                                  <w:sz w:val="22"/>
                                </w:rPr>
                                <w:t xml:space="preserve"> </w:t>
                              </w:r>
                              <w:r>
                                <w:rPr>
                                  <w:color w:val="000000"/>
                                  <w:sz w:val="22"/>
                                </w:rPr>
                                <w:t>bersama</w:t>
                              </w:r>
                              <w:r>
                                <w:rPr>
                                  <w:color w:val="000000"/>
                                  <w:spacing w:val="19"/>
                                  <w:sz w:val="22"/>
                                </w:rPr>
                                <w:t xml:space="preserve"> </w:t>
                              </w:r>
                              <w:r>
                                <w:rPr>
                                  <w:color w:val="000000"/>
                                  <w:spacing w:val="-2"/>
                                  <w:sz w:val="22"/>
                                </w:rPr>
                                <w:t>#define</w:t>
                              </w:r>
                            </w:p>
                          </w:txbxContent>
                        </wps:txbx>
                        <wps:bodyPr wrap="square" lIns="0" tIns="0" rIns="0" bIns="0" rtlCol="0">
                          <a:noAutofit/>
                        </wps:bodyPr>
                      </wps:wsp>
                    </wpg:wgp>
                  </a:graphicData>
                </a:graphic>
              </wp:anchor>
            </w:drawing>
          </mc:Choice>
          <mc:Fallback>
            <w:pict>
              <v:group id="_x0000_s1026" o:spid="_x0000_s1026" o:spt="203" style="position:absolute;left:0pt;margin-left:36.55pt;margin-top:16.2pt;height:41.2pt;width:377.75pt;mso-position-horizontal-relative:page;mso-wrap-distance-bottom:0pt;mso-wrap-distance-top:0pt;z-index:-251652096;mso-width-relative:page;mso-height-relative:page;" coordsize="4797425,523240" o:gfxdata="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NHspgLZAAAA&#10;CQEAAA8AAAAAAAAAAQAgAAAAIgAAAGRycy9kb3ducmV2LnhtbFBLAQIUABQAAAAIAIdO4kBOPie6&#10;OQMAAPgMAAAOAAAAAAAAAAEAIAAAACgBAABkcnMvZTJvRG9jLnhtbFBLBQYAAAAABgAGAFkBAADT&#10;BgAAAAA=&#10;">
                <o:lock v:ext="edit" aspectratio="f"/>
                <v:shape id="Graphic 11" o:spid="_x0000_s1026" o:spt="100" style="position:absolute;left:0;top:363220;height:160020;width:4111625;" fillcolor="#FFFF00" filled="t" stroked="f" coordsize="4111625,160020" o:gfxdata="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yDv04twAAANsAAAAP&#10;AAAAAAAAAAEAIAAAACIAAABkcnMvZG93bnJldi54bWxQSwECFAAUAAAACACHTuJAMy8FnjsAAAA5&#10;AAAAEAAAAAAAAAABACAAAAAGAQAAZHJzL3NoYXBleG1sLnhtbFBLBQYAAAAABgAGAFsBAACwAwAA&#10;AAA=&#10;" path="m4111371,0l0,0,0,160020,4111371,160020,4111371,0xe">
                  <v:fill on="t" focussize="0,0"/>
                  <v:stroke on="f"/>
                  <v:imagedata o:title=""/>
                  <o:lock v:ext="edit" aspectratio="f"/>
                  <v:textbox inset="0mm,0mm,0mm,0mm"/>
                </v:shape>
                <v:shape id="Textbox 12" o:spid="_x0000_s1026" o:spt="202" type="#_x0000_t202" style="position:absolute;left:0;top:368271;height:154940;width:1228725;" filled="f" stroked="f" coordsize="21600,21600" o:gfxdata="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WUylS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0F27083">
                        <w:pPr>
                          <w:spacing w:before="0" w:line="244" w:lineRule="exact"/>
                          <w:ind w:left="0" w:right="0" w:firstLine="0"/>
                          <w:jc w:val="left"/>
                          <w:rPr>
                            <w:sz w:val="22"/>
                          </w:rPr>
                        </w:pPr>
                        <w:r>
                          <w:rPr>
                            <w:sz w:val="22"/>
                          </w:rPr>
                          <w:t>MESH_PORT</w:t>
                        </w:r>
                        <w:r>
                          <w:rPr>
                            <w:spacing w:val="38"/>
                            <w:sz w:val="22"/>
                          </w:rPr>
                          <w:t xml:space="preserve">  </w:t>
                        </w:r>
                        <w:r>
                          <w:rPr>
                            <w:spacing w:val="-4"/>
                            <w:sz w:val="22"/>
                          </w:rPr>
                          <w:t>5555</w:t>
                        </w:r>
                      </w:p>
                    </w:txbxContent>
                  </v:textbox>
                </v:shape>
                <v:shape id="Textbox 13" o:spid="_x0000_s1026" o:spt="202" type="#_x0000_t202" style="position:absolute;left:2441955;top:368271;height:154940;width:1681480;" filled="f" stroked="f" coordsize="21600,21600" o:gfxdata="UEsDBAoAAAAAAIdO4kAAAAAAAAAAAAAAAAAEAAAAZHJzL1BLAwQUAAAACACHTuJA+thvz7wAAADb&#10;AAAADwAAAGRycy9kb3ducmV2LnhtbEVP32vCMBB+F/Y/hBv4pokT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Yb8+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47CECB9">
                        <w:pPr>
                          <w:spacing w:before="0" w:line="244" w:lineRule="exact"/>
                          <w:ind w:left="0" w:right="0" w:firstLine="0"/>
                          <w:jc w:val="left"/>
                          <w:rPr>
                            <w:sz w:val="22"/>
                          </w:rPr>
                        </w:pPr>
                        <w:r>
                          <w:rPr>
                            <w:sz w:val="22"/>
                          </w:rPr>
                          <w:t>//</w:t>
                        </w:r>
                        <w:r>
                          <w:rPr>
                            <w:spacing w:val="-4"/>
                            <w:sz w:val="22"/>
                          </w:rPr>
                          <w:t xml:space="preserve"> </w:t>
                        </w:r>
                        <w:r>
                          <w:rPr>
                            <w:sz w:val="22"/>
                          </w:rPr>
                          <w:t>Port</w:t>
                        </w:r>
                        <w:r>
                          <w:rPr>
                            <w:spacing w:val="-3"/>
                            <w:sz w:val="22"/>
                          </w:rPr>
                          <w:t xml:space="preserve"> </w:t>
                        </w:r>
                        <w:r>
                          <w:rPr>
                            <w:sz w:val="22"/>
                          </w:rPr>
                          <w:t>komunikasi</w:t>
                        </w:r>
                        <w:r>
                          <w:rPr>
                            <w:spacing w:val="-3"/>
                            <w:sz w:val="22"/>
                          </w:rPr>
                          <w:t xml:space="preserve"> </w:t>
                        </w:r>
                        <w:r>
                          <w:rPr>
                            <w:sz w:val="22"/>
                          </w:rPr>
                          <w:t xml:space="preserve">TCP </w:t>
                        </w:r>
                        <w:r>
                          <w:rPr>
                            <w:spacing w:val="-4"/>
                            <w:sz w:val="22"/>
                          </w:rPr>
                          <w:t>Mesh</w:t>
                        </w:r>
                      </w:p>
                    </w:txbxContent>
                  </v:textbox>
                </v:shape>
                <v:shape id="Textbox 14" o:spid="_x0000_s1026" o:spt="202" type="#_x0000_t202" style="position:absolute;left:0;top:180339;height:162560;width:4797425;" fillcolor="#FFFF00" filled="t" stroked="f" coordsize="21600,21600" o:gfxdata="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5qVLi8AAAA&#10;2w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242C52F3">
                        <w:pPr>
                          <w:tabs>
                            <w:tab w:val="left" w:pos="3977"/>
                          </w:tabs>
                          <w:spacing w:before="0" w:line="252" w:lineRule="exact"/>
                          <w:ind w:left="0" w:right="0" w:firstLine="0"/>
                          <w:jc w:val="left"/>
                          <w:rPr>
                            <w:color w:val="000000"/>
                            <w:sz w:val="22"/>
                          </w:rPr>
                        </w:pPr>
                        <w:r>
                          <w:rPr>
                            <w:color w:val="000000"/>
                            <w:sz w:val="22"/>
                          </w:rPr>
                          <w:t>MESH_PASSWORD</w:t>
                        </w:r>
                        <w:r>
                          <w:rPr>
                            <w:color w:val="000000"/>
                            <w:spacing w:val="53"/>
                            <w:w w:val="150"/>
                            <w:sz w:val="22"/>
                          </w:rPr>
                          <w:t xml:space="preserve"> </w:t>
                        </w:r>
                        <w:r>
                          <w:rPr>
                            <w:color w:val="000000"/>
                            <w:spacing w:val="-2"/>
                            <w:sz w:val="22"/>
                          </w:rPr>
                          <w:t>"iotmeshpassword"</w:t>
                        </w:r>
                        <w:r>
                          <w:rPr>
                            <w:color w:val="000000"/>
                            <w:sz w:val="22"/>
                          </w:rPr>
                          <w:tab/>
                        </w:r>
                        <w:r>
                          <w:rPr>
                            <w:color w:val="000000"/>
                            <w:sz w:val="22"/>
                          </w:rPr>
                          <w:t>//</w:t>
                        </w:r>
                        <w:r>
                          <w:rPr>
                            <w:color w:val="000000"/>
                            <w:spacing w:val="79"/>
                            <w:sz w:val="22"/>
                          </w:rPr>
                          <w:t xml:space="preserve"> </w:t>
                        </w:r>
                        <w:r>
                          <w:rPr>
                            <w:color w:val="000000"/>
                            <w:sz w:val="22"/>
                          </w:rPr>
                          <w:t>Kata</w:t>
                        </w:r>
                        <w:r>
                          <w:rPr>
                            <w:color w:val="000000"/>
                            <w:spacing w:val="53"/>
                            <w:w w:val="150"/>
                            <w:sz w:val="22"/>
                          </w:rPr>
                          <w:t xml:space="preserve"> </w:t>
                        </w:r>
                        <w:r>
                          <w:rPr>
                            <w:color w:val="000000"/>
                            <w:sz w:val="22"/>
                          </w:rPr>
                          <w:t>sandi</w:t>
                        </w:r>
                        <w:r>
                          <w:rPr>
                            <w:color w:val="000000"/>
                            <w:spacing w:val="54"/>
                            <w:w w:val="150"/>
                            <w:sz w:val="22"/>
                          </w:rPr>
                          <w:t xml:space="preserve"> </w:t>
                        </w:r>
                        <w:r>
                          <w:rPr>
                            <w:color w:val="000000"/>
                            <w:sz w:val="22"/>
                          </w:rPr>
                          <w:t>jaringan</w:t>
                        </w:r>
                        <w:r>
                          <w:rPr>
                            <w:color w:val="000000"/>
                            <w:spacing w:val="56"/>
                            <w:w w:val="150"/>
                            <w:sz w:val="22"/>
                          </w:rPr>
                          <w:t xml:space="preserve"> </w:t>
                        </w:r>
                        <w:r>
                          <w:rPr>
                            <w:color w:val="000000"/>
                            <w:sz w:val="22"/>
                          </w:rPr>
                          <w:t>Mesh</w:t>
                        </w:r>
                        <w:r>
                          <w:rPr>
                            <w:color w:val="000000"/>
                            <w:spacing w:val="64"/>
                            <w:w w:val="150"/>
                            <w:sz w:val="22"/>
                          </w:rPr>
                          <w:t xml:space="preserve"> </w:t>
                        </w:r>
                        <w:r>
                          <w:rPr>
                            <w:color w:val="000000"/>
                            <w:spacing w:val="-2"/>
                            <w:sz w:val="22"/>
                          </w:rPr>
                          <w:t>#define</w:t>
                        </w:r>
                      </w:p>
                    </w:txbxContent>
                  </v:textbox>
                </v:shape>
                <v:shape id="Textbox 15" o:spid="_x0000_s1026" o:spt="202" type="#_x0000_t202" style="position:absolute;left:0;top:0;height:162560;width:4797425;" fillcolor="#FFFF00" filled="t" stroked="f" coordsize="21600,21600" o:gfxdata="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Em8SO8AAAA&#10;2wAAAA8AAAAAAAAAAQAgAAAAIgAAAGRycy9kb3ducmV2LnhtbFBLAQIUABQAAAAIAIdO4kAzLwWe&#10;OwAAADkAAAAQAAAAAAAAAAEAIAAAAAsBAABkcnMvc2hhcGV4bWwueG1sUEsFBgAAAAAGAAYAWwEA&#10;ALUDAAAAAA==&#10;">
                  <v:fill on="t" focussize="0,0"/>
                  <v:stroke on="f"/>
                  <v:imagedata o:title=""/>
                  <o:lock v:ext="edit" aspectratio="f"/>
                  <v:textbox inset="0mm,0mm,0mm,0mm">
                    <w:txbxContent>
                      <w:p w14:paraId="496365E9">
                        <w:pPr>
                          <w:tabs>
                            <w:tab w:val="left" w:pos="3913"/>
                          </w:tabs>
                          <w:spacing w:before="2"/>
                          <w:ind w:left="0" w:right="0" w:firstLine="0"/>
                          <w:jc w:val="left"/>
                          <w:rPr>
                            <w:color w:val="000000"/>
                            <w:sz w:val="22"/>
                          </w:rPr>
                        </w:pPr>
                        <w:r>
                          <w:rPr>
                            <w:color w:val="000000"/>
                            <w:sz w:val="22"/>
                          </w:rPr>
                          <w:t>#define</w:t>
                        </w:r>
                        <w:r>
                          <w:rPr>
                            <w:color w:val="000000"/>
                            <w:spacing w:val="18"/>
                            <w:sz w:val="22"/>
                          </w:rPr>
                          <w:t xml:space="preserve"> </w:t>
                        </w:r>
                        <w:r>
                          <w:rPr>
                            <w:color w:val="000000"/>
                            <w:sz w:val="22"/>
                          </w:rPr>
                          <w:t>MESH_PREFIX</w:t>
                        </w:r>
                        <w:r>
                          <w:rPr>
                            <w:color w:val="000000"/>
                            <w:spacing w:val="76"/>
                            <w:sz w:val="22"/>
                          </w:rPr>
                          <w:t xml:space="preserve"> </w:t>
                        </w:r>
                        <w:r>
                          <w:rPr>
                            <w:color w:val="000000"/>
                            <w:spacing w:val="-2"/>
                            <w:sz w:val="22"/>
                          </w:rPr>
                          <w:t>"LabIoTMesh"</w:t>
                        </w:r>
                        <w:r>
                          <w:rPr>
                            <w:color w:val="000000"/>
                            <w:sz w:val="22"/>
                          </w:rPr>
                          <w:tab/>
                        </w:r>
                        <w:r>
                          <w:rPr>
                            <w:color w:val="000000"/>
                            <w:sz w:val="22"/>
                          </w:rPr>
                          <w:t>//</w:t>
                        </w:r>
                        <w:r>
                          <w:rPr>
                            <w:color w:val="000000"/>
                            <w:spacing w:val="18"/>
                            <w:sz w:val="22"/>
                          </w:rPr>
                          <w:t xml:space="preserve"> </w:t>
                        </w:r>
                        <w:r>
                          <w:rPr>
                            <w:color w:val="000000"/>
                            <w:sz w:val="22"/>
                          </w:rPr>
                          <w:t>Nama</w:t>
                        </w:r>
                        <w:r>
                          <w:rPr>
                            <w:color w:val="000000"/>
                            <w:spacing w:val="18"/>
                            <w:sz w:val="22"/>
                          </w:rPr>
                          <w:t xml:space="preserve"> </w:t>
                        </w:r>
                        <w:r>
                          <w:rPr>
                            <w:color w:val="000000"/>
                            <w:sz w:val="22"/>
                          </w:rPr>
                          <w:t>jaringan</w:t>
                        </w:r>
                        <w:r>
                          <w:rPr>
                            <w:color w:val="000000"/>
                            <w:spacing w:val="22"/>
                            <w:sz w:val="22"/>
                          </w:rPr>
                          <w:t xml:space="preserve"> </w:t>
                        </w:r>
                        <w:r>
                          <w:rPr>
                            <w:color w:val="000000"/>
                            <w:sz w:val="22"/>
                          </w:rPr>
                          <w:t>Mesh</w:t>
                        </w:r>
                        <w:r>
                          <w:rPr>
                            <w:color w:val="000000"/>
                            <w:spacing w:val="21"/>
                            <w:sz w:val="22"/>
                          </w:rPr>
                          <w:t xml:space="preserve"> </w:t>
                        </w:r>
                        <w:r>
                          <w:rPr>
                            <w:color w:val="000000"/>
                            <w:sz w:val="22"/>
                          </w:rPr>
                          <w:t>bersama</w:t>
                        </w:r>
                        <w:r>
                          <w:rPr>
                            <w:color w:val="000000"/>
                            <w:spacing w:val="19"/>
                            <w:sz w:val="22"/>
                          </w:rPr>
                          <w:t xml:space="preserve"> </w:t>
                        </w:r>
                        <w:r>
                          <w:rPr>
                            <w:color w:val="000000"/>
                            <w:spacing w:val="-2"/>
                            <w:sz w:val="22"/>
                          </w:rPr>
                          <w:t>#define</w:t>
                        </w:r>
                      </w:p>
                    </w:txbxContent>
                  </v:textbox>
                </v:shape>
                <w10:wrap type="topAndBottom"/>
              </v:group>
            </w:pict>
          </mc:Fallback>
        </mc:AlternateContent>
      </w:r>
    </w:p>
    <w:p w14:paraId="4DC4B711">
      <w:pPr>
        <w:pStyle w:val="6"/>
        <w:spacing w:before="69"/>
        <w:rPr>
          <w:highlight w:val="none"/>
        </w:rPr>
      </w:pPr>
    </w:p>
    <w:p w14:paraId="503C728A">
      <w:pPr>
        <w:pStyle w:val="6"/>
        <w:tabs>
          <w:tab w:val="left" w:pos="2426"/>
        </w:tabs>
        <w:spacing w:line="268" w:lineRule="auto"/>
        <w:ind w:left="166" w:right="7273"/>
        <w:rPr>
          <w:highlight w:val="none"/>
        </w:rPr>
      </w:pPr>
      <w:r>
        <w:rPr>
          <w:color w:val="000000"/>
          <w:highlight w:val="none"/>
        </w:rPr>
        <w:t>// Konfigurasi pin dan tipe sensor DHT #define DHTPIN 2</w:t>
      </w:r>
      <w:r>
        <w:rPr>
          <w:color w:val="000000"/>
          <w:highlight w:val="none"/>
        </w:rPr>
        <w:tab/>
      </w:r>
      <w:r>
        <w:rPr>
          <w:color w:val="000000"/>
          <w:highlight w:val="none"/>
        </w:rPr>
        <w:t>//</w:t>
      </w:r>
      <w:r>
        <w:rPr>
          <w:color w:val="000000"/>
          <w:spacing w:val="-14"/>
          <w:highlight w:val="none"/>
        </w:rPr>
        <w:t xml:space="preserve"> </w:t>
      </w:r>
      <w:r>
        <w:rPr>
          <w:color w:val="000000"/>
          <w:highlight w:val="none"/>
        </w:rPr>
        <w:t>Pin</w:t>
      </w:r>
      <w:r>
        <w:rPr>
          <w:color w:val="000000"/>
          <w:spacing w:val="-14"/>
          <w:highlight w:val="none"/>
        </w:rPr>
        <w:t xml:space="preserve"> </w:t>
      </w:r>
      <w:r>
        <w:rPr>
          <w:color w:val="000000"/>
          <w:highlight w:val="none"/>
        </w:rPr>
        <w:t>D4</w:t>
      </w:r>
      <w:r>
        <w:rPr>
          <w:color w:val="000000"/>
          <w:spacing w:val="-14"/>
          <w:highlight w:val="none"/>
        </w:rPr>
        <w:t xml:space="preserve"> </w:t>
      </w:r>
      <w:r>
        <w:rPr>
          <w:color w:val="000000"/>
          <w:highlight w:val="none"/>
        </w:rPr>
        <w:t>(GPIO</w:t>
      </w:r>
      <w:r>
        <w:rPr>
          <w:color w:val="000000"/>
          <w:spacing w:val="-13"/>
          <w:highlight w:val="none"/>
        </w:rPr>
        <w:t xml:space="preserve"> </w:t>
      </w:r>
      <w:r>
        <w:rPr>
          <w:color w:val="000000"/>
          <w:highlight w:val="none"/>
        </w:rPr>
        <w:t>2)</w:t>
      </w:r>
    </w:p>
    <w:p w14:paraId="1EC57F05">
      <w:pPr>
        <w:pStyle w:val="6"/>
        <w:spacing w:before="6" w:line="268" w:lineRule="auto"/>
        <w:ind w:left="166" w:right="3079"/>
        <w:rPr>
          <w:highlight w:val="none"/>
        </w:rPr>
      </w:pPr>
      <w:r>
        <w:rPr>
          <w:color w:val="000000"/>
          <w:highlight w:val="none"/>
        </w:rPr>
        <w:t>#define</w:t>
      </w:r>
      <w:r>
        <w:rPr>
          <w:color w:val="000000"/>
          <w:spacing w:val="-12"/>
          <w:highlight w:val="none"/>
        </w:rPr>
        <w:t xml:space="preserve"> </w:t>
      </w:r>
      <w:r>
        <w:rPr>
          <w:color w:val="000000"/>
          <w:highlight w:val="none"/>
        </w:rPr>
        <w:t>DHTTYPE</w:t>
      </w:r>
      <w:r>
        <w:rPr>
          <w:color w:val="000000"/>
          <w:spacing w:val="-4"/>
          <w:highlight w:val="none"/>
        </w:rPr>
        <w:t xml:space="preserve"> </w:t>
      </w:r>
      <w:r>
        <w:rPr>
          <w:color w:val="000000"/>
          <w:highlight w:val="none"/>
        </w:rPr>
        <w:t>DHT11</w:t>
      </w:r>
      <w:r>
        <w:rPr>
          <w:color w:val="000000"/>
          <w:spacing w:val="36"/>
          <w:highlight w:val="none"/>
        </w:rPr>
        <w:t xml:space="preserve"> </w:t>
      </w:r>
      <w:r>
        <w:rPr>
          <w:color w:val="000000"/>
          <w:highlight w:val="none"/>
        </w:rPr>
        <w:t>//</w:t>
      </w:r>
      <w:r>
        <w:rPr>
          <w:color w:val="000000"/>
          <w:spacing w:val="-9"/>
          <w:highlight w:val="none"/>
        </w:rPr>
        <w:t xml:space="preserve"> </w:t>
      </w:r>
      <w:r>
        <w:rPr>
          <w:color w:val="000000"/>
          <w:highlight w:val="none"/>
        </w:rPr>
        <w:t>Ganti</w:t>
      </w:r>
      <w:r>
        <w:rPr>
          <w:color w:val="000000"/>
          <w:spacing w:val="-8"/>
          <w:highlight w:val="none"/>
        </w:rPr>
        <w:t xml:space="preserve"> </w:t>
      </w:r>
      <w:r>
        <w:rPr>
          <w:color w:val="000000"/>
          <w:highlight w:val="none"/>
        </w:rPr>
        <w:t>DHT22</w:t>
      </w:r>
      <w:r>
        <w:rPr>
          <w:color w:val="000000"/>
          <w:spacing w:val="-9"/>
          <w:highlight w:val="none"/>
        </w:rPr>
        <w:t xml:space="preserve"> </w:t>
      </w:r>
      <w:r>
        <w:rPr>
          <w:color w:val="000000"/>
          <w:highlight w:val="none"/>
        </w:rPr>
        <w:t>jika</w:t>
      </w:r>
      <w:r>
        <w:rPr>
          <w:color w:val="000000"/>
          <w:spacing w:val="-9"/>
          <w:highlight w:val="none"/>
        </w:rPr>
        <w:t xml:space="preserve"> </w:t>
      </w:r>
      <w:r>
        <w:rPr>
          <w:color w:val="000000"/>
          <w:highlight w:val="none"/>
        </w:rPr>
        <w:t>menggunakan</w:t>
      </w:r>
      <w:r>
        <w:rPr>
          <w:color w:val="000000"/>
          <w:spacing w:val="-8"/>
          <w:highlight w:val="none"/>
        </w:rPr>
        <w:t xml:space="preserve"> </w:t>
      </w:r>
      <w:r>
        <w:rPr>
          <w:color w:val="000000"/>
          <w:highlight w:val="none"/>
        </w:rPr>
        <w:t>varian</w:t>
      </w:r>
      <w:r>
        <w:rPr>
          <w:color w:val="000000"/>
          <w:spacing w:val="-5"/>
          <w:highlight w:val="none"/>
        </w:rPr>
        <w:t xml:space="preserve"> </w:t>
      </w:r>
      <w:r>
        <w:rPr>
          <w:color w:val="000000"/>
          <w:highlight w:val="none"/>
        </w:rPr>
        <w:t>DHT22</w:t>
      </w:r>
      <w:r>
        <w:rPr>
          <w:color w:val="000000"/>
          <w:spacing w:val="-6"/>
          <w:highlight w:val="none"/>
        </w:rPr>
        <w:t xml:space="preserve"> </w:t>
      </w:r>
      <w:r>
        <w:rPr>
          <w:color w:val="000000"/>
          <w:highlight w:val="none"/>
        </w:rPr>
        <w:t>DHT dht(DHTPIN, DHTTYPE);</w:t>
      </w:r>
    </w:p>
    <w:p w14:paraId="79B4A958">
      <w:pPr>
        <w:pStyle w:val="6"/>
        <w:spacing w:before="40"/>
        <w:rPr>
          <w:highlight w:val="none"/>
        </w:rPr>
      </w:pPr>
    </w:p>
    <w:p w14:paraId="5A13831C">
      <w:pPr>
        <w:pStyle w:val="6"/>
        <w:spacing w:before="1" w:line="268" w:lineRule="auto"/>
        <w:ind w:left="166" w:right="5018"/>
        <w:rPr>
          <w:highlight w:val="none"/>
        </w:rPr>
      </w:pPr>
      <w:r>
        <w:rPr>
          <w:color w:val="000000"/>
          <w:highlight w:val="none"/>
        </w:rPr>
        <w:t>//</w:t>
      </w:r>
      <w:r>
        <w:rPr>
          <w:color w:val="000000"/>
          <w:spacing w:val="-9"/>
          <w:highlight w:val="none"/>
        </w:rPr>
        <w:t xml:space="preserve"> </w:t>
      </w:r>
      <w:r>
        <w:rPr>
          <w:color w:val="000000"/>
          <w:highlight w:val="none"/>
        </w:rPr>
        <w:t>Identitas</w:t>
      </w:r>
      <w:r>
        <w:rPr>
          <w:color w:val="000000"/>
          <w:spacing w:val="-10"/>
          <w:highlight w:val="none"/>
        </w:rPr>
        <w:t xml:space="preserve"> </w:t>
      </w:r>
      <w:r>
        <w:rPr>
          <w:color w:val="000000"/>
          <w:highlight w:val="none"/>
        </w:rPr>
        <w:t>unik</w:t>
      </w:r>
      <w:r>
        <w:rPr>
          <w:color w:val="000000"/>
          <w:spacing w:val="-10"/>
          <w:highlight w:val="none"/>
        </w:rPr>
        <w:t xml:space="preserve"> </w:t>
      </w:r>
      <w:r>
        <w:rPr>
          <w:color w:val="000000"/>
          <w:highlight w:val="none"/>
        </w:rPr>
        <w:t>node</w:t>
      </w:r>
      <w:r>
        <w:rPr>
          <w:color w:val="000000"/>
          <w:spacing w:val="-12"/>
          <w:highlight w:val="none"/>
        </w:rPr>
        <w:t xml:space="preserve"> </w:t>
      </w:r>
      <w:r>
        <w:rPr>
          <w:color w:val="000000"/>
          <w:highlight w:val="none"/>
        </w:rPr>
        <w:t>untuk</w:t>
      </w:r>
      <w:r>
        <w:rPr>
          <w:color w:val="000000"/>
          <w:spacing w:val="-6"/>
          <w:highlight w:val="none"/>
        </w:rPr>
        <w:t xml:space="preserve"> </w:t>
      </w:r>
      <w:r>
        <w:rPr>
          <w:color w:val="000000"/>
          <w:highlight w:val="none"/>
        </w:rPr>
        <w:t>mempermudah</w:t>
      </w:r>
      <w:r>
        <w:rPr>
          <w:color w:val="000000"/>
          <w:spacing w:val="-9"/>
          <w:highlight w:val="none"/>
        </w:rPr>
        <w:t xml:space="preserve"> </w:t>
      </w:r>
      <w:r>
        <w:rPr>
          <w:color w:val="000000"/>
          <w:highlight w:val="none"/>
        </w:rPr>
        <w:t>identifikasi</w:t>
      </w:r>
      <w:r>
        <w:rPr>
          <w:color w:val="000000"/>
          <w:spacing w:val="-9"/>
          <w:highlight w:val="none"/>
        </w:rPr>
        <w:t xml:space="preserve"> </w:t>
      </w:r>
      <w:r>
        <w:rPr>
          <w:color w:val="000000"/>
          <w:highlight w:val="none"/>
        </w:rPr>
        <w:t>teks</w:t>
      </w:r>
      <w:r>
        <w:rPr>
          <w:color w:val="000000"/>
          <w:spacing w:val="-2"/>
          <w:highlight w:val="none"/>
        </w:rPr>
        <w:t xml:space="preserve"> </w:t>
      </w:r>
      <w:r>
        <w:rPr>
          <w:color w:val="000000"/>
          <w:highlight w:val="none"/>
        </w:rPr>
        <w:t>const char* nodeName = "Node-1";</w:t>
      </w:r>
    </w:p>
    <w:p w14:paraId="187DCD4E">
      <w:pPr>
        <w:pStyle w:val="6"/>
        <w:spacing w:before="40"/>
        <w:rPr>
          <w:highlight w:val="none"/>
        </w:rPr>
      </w:pPr>
    </w:p>
    <w:p w14:paraId="29E6C178">
      <w:pPr>
        <w:pStyle w:val="6"/>
        <w:spacing w:line="273" w:lineRule="auto"/>
        <w:ind w:left="166" w:right="8686"/>
        <w:rPr>
          <w:highlight w:val="none"/>
        </w:rPr>
      </w:pPr>
      <w:r>
        <w:rPr>
          <w:color w:val="000000"/>
          <w:spacing w:val="-2"/>
          <w:highlight w:val="none"/>
        </w:rPr>
        <w:t>Scheduler</w:t>
      </w:r>
      <w:r>
        <w:rPr>
          <w:color w:val="000000"/>
          <w:spacing w:val="-15"/>
          <w:highlight w:val="none"/>
        </w:rPr>
        <w:t xml:space="preserve"> </w:t>
      </w:r>
      <w:r>
        <w:rPr>
          <w:color w:val="000000"/>
          <w:spacing w:val="-2"/>
          <w:highlight w:val="none"/>
        </w:rPr>
        <w:t xml:space="preserve">userScheduler; </w:t>
      </w:r>
      <w:r>
        <w:rPr>
          <w:color w:val="000000"/>
          <w:highlight w:val="none"/>
        </w:rPr>
        <w:t>painlessMesh mesh;</w:t>
      </w:r>
    </w:p>
    <w:p w14:paraId="00EE3FBE">
      <w:pPr>
        <w:pStyle w:val="6"/>
        <w:spacing w:before="30"/>
        <w:rPr>
          <w:highlight w:val="none"/>
        </w:rPr>
      </w:pPr>
    </w:p>
    <w:p w14:paraId="49024B1E">
      <w:pPr>
        <w:pStyle w:val="6"/>
        <w:spacing w:before="1" w:line="276" w:lineRule="auto"/>
        <w:ind w:left="166" w:right="6981"/>
        <w:rPr>
          <w:highlight w:val="none"/>
        </w:rPr>
      </w:pPr>
      <w:r>
        <w:rPr>
          <w:color w:val="000000"/>
          <w:highlight w:val="none"/>
        </w:rPr>
        <w:t>//</w:t>
      </w:r>
      <w:r>
        <w:rPr>
          <w:color w:val="000000"/>
          <w:spacing w:val="-14"/>
          <w:highlight w:val="none"/>
        </w:rPr>
        <w:t xml:space="preserve"> </w:t>
      </w:r>
      <w:r>
        <w:rPr>
          <w:color w:val="000000"/>
          <w:highlight w:val="none"/>
        </w:rPr>
        <w:t>Prototipe</w:t>
      </w:r>
      <w:r>
        <w:rPr>
          <w:color w:val="000000"/>
          <w:spacing w:val="-14"/>
          <w:highlight w:val="none"/>
        </w:rPr>
        <w:t xml:space="preserve"> </w:t>
      </w:r>
      <w:r>
        <w:rPr>
          <w:color w:val="000000"/>
          <w:highlight w:val="none"/>
        </w:rPr>
        <w:t>fungsi</w:t>
      </w:r>
      <w:r>
        <w:rPr>
          <w:color w:val="000000"/>
          <w:spacing w:val="-14"/>
          <w:highlight w:val="none"/>
        </w:rPr>
        <w:t xml:space="preserve"> </w:t>
      </w:r>
      <w:r>
        <w:rPr>
          <w:color w:val="000000"/>
          <w:highlight w:val="none"/>
        </w:rPr>
        <w:t>pengiriman</w:t>
      </w:r>
      <w:r>
        <w:rPr>
          <w:color w:val="000000"/>
          <w:spacing w:val="-13"/>
          <w:highlight w:val="none"/>
        </w:rPr>
        <w:t xml:space="preserve"> </w:t>
      </w:r>
      <w:r>
        <w:rPr>
          <w:color w:val="000000"/>
          <w:highlight w:val="none"/>
        </w:rPr>
        <w:t>pesan</w:t>
      </w:r>
      <w:r>
        <w:rPr>
          <w:color w:val="000000"/>
          <w:spacing w:val="-14"/>
          <w:highlight w:val="none"/>
        </w:rPr>
        <w:t xml:space="preserve"> </w:t>
      </w:r>
      <w:r>
        <w:rPr>
          <w:color w:val="000000"/>
          <w:highlight w:val="none"/>
        </w:rPr>
        <w:t>berkala void sendMessage();</w:t>
      </w:r>
    </w:p>
    <w:p w14:paraId="1CF95E0E">
      <w:pPr>
        <w:pStyle w:val="6"/>
        <w:spacing w:before="6"/>
        <w:ind w:left="166"/>
        <w:rPr>
          <w:highlight w:val="none"/>
        </w:rPr>
      </w:pPr>
      <w:r>
        <w:rPr>
          <w:color w:val="000000"/>
          <w:spacing w:val="-2"/>
          <w:highlight w:val="none"/>
        </w:rPr>
        <w:t>Task</w:t>
      </w:r>
      <w:r>
        <w:rPr>
          <w:color w:val="000000"/>
          <w:spacing w:val="-3"/>
          <w:highlight w:val="none"/>
        </w:rPr>
        <w:t xml:space="preserve"> </w:t>
      </w:r>
      <w:r>
        <w:rPr>
          <w:color w:val="000000"/>
          <w:spacing w:val="-2"/>
          <w:highlight w:val="none"/>
        </w:rPr>
        <w:t>taskSendMessage(TASK_SECOND</w:t>
      </w:r>
      <w:r>
        <w:rPr>
          <w:color w:val="000000"/>
          <w:spacing w:val="5"/>
          <w:highlight w:val="none"/>
        </w:rPr>
        <w:t xml:space="preserve"> </w:t>
      </w:r>
      <w:r>
        <w:rPr>
          <w:color w:val="000000"/>
          <w:spacing w:val="-2"/>
          <w:highlight w:val="none"/>
        </w:rPr>
        <w:t>*</w:t>
      </w:r>
      <w:r>
        <w:rPr>
          <w:color w:val="000000"/>
          <w:spacing w:val="-4"/>
          <w:highlight w:val="none"/>
        </w:rPr>
        <w:t xml:space="preserve"> </w:t>
      </w:r>
      <w:r>
        <w:rPr>
          <w:color w:val="000000"/>
          <w:spacing w:val="-2"/>
          <w:highlight w:val="none"/>
        </w:rPr>
        <w:t>3,</w:t>
      </w:r>
      <w:r>
        <w:rPr>
          <w:color w:val="000000"/>
          <w:spacing w:val="-1"/>
          <w:highlight w:val="none"/>
        </w:rPr>
        <w:t xml:space="preserve"> </w:t>
      </w:r>
      <w:r>
        <w:rPr>
          <w:color w:val="000000"/>
          <w:spacing w:val="-2"/>
          <w:highlight w:val="none"/>
        </w:rPr>
        <w:t>TASK_FOREVER,</w:t>
      </w:r>
      <w:r>
        <w:rPr>
          <w:color w:val="000000"/>
          <w:spacing w:val="-1"/>
          <w:highlight w:val="none"/>
        </w:rPr>
        <w:t xml:space="preserve"> </w:t>
      </w:r>
      <w:r>
        <w:rPr>
          <w:color w:val="000000"/>
          <w:spacing w:val="-2"/>
          <w:highlight w:val="none"/>
        </w:rPr>
        <w:t>&amp;sendMessage);</w:t>
      </w:r>
    </w:p>
    <w:p w14:paraId="5744EF3E">
      <w:pPr>
        <w:pStyle w:val="6"/>
        <w:spacing w:before="82"/>
        <w:rPr>
          <w:highlight w:val="none"/>
        </w:rPr>
      </w:pPr>
    </w:p>
    <w:p w14:paraId="16BF5CE8">
      <w:pPr>
        <w:pStyle w:val="6"/>
        <w:ind w:left="166"/>
        <w:rPr>
          <w:highlight w:val="none"/>
        </w:rPr>
      </w:pPr>
      <w:r>
        <w:rPr>
          <w:color w:val="000000"/>
          <w:highlight w:val="none"/>
        </w:rPr>
        <w:t>void</w:t>
      </w:r>
      <w:r>
        <w:rPr>
          <w:color w:val="000000"/>
          <w:spacing w:val="-8"/>
          <w:highlight w:val="none"/>
        </w:rPr>
        <w:t xml:space="preserve"> </w:t>
      </w:r>
      <w:r>
        <w:rPr>
          <w:color w:val="000000"/>
          <w:highlight w:val="none"/>
        </w:rPr>
        <w:t>sendMessage()</w:t>
      </w:r>
      <w:r>
        <w:rPr>
          <w:color w:val="000000"/>
          <w:spacing w:val="-5"/>
          <w:highlight w:val="none"/>
        </w:rPr>
        <w:t xml:space="preserve"> </w:t>
      </w:r>
      <w:r>
        <w:rPr>
          <w:color w:val="000000"/>
          <w:spacing w:val="-10"/>
          <w:highlight w:val="none"/>
        </w:rPr>
        <w:t>{</w:t>
      </w:r>
    </w:p>
    <w:p w14:paraId="2F083FC4">
      <w:pPr>
        <w:pStyle w:val="6"/>
        <w:spacing w:before="35" w:line="273" w:lineRule="auto"/>
        <w:ind w:left="286" w:right="4766"/>
        <w:rPr>
          <w:highlight w:val="none"/>
        </w:rPr>
      </w:pPr>
      <w:r>
        <w:rPr>
          <w:color w:val="000000"/>
          <w:highlight w:val="none"/>
        </w:rPr>
        <w:t>//</w:t>
      </w:r>
      <w:r>
        <w:rPr>
          <w:color w:val="000000"/>
          <w:spacing w:val="-10"/>
          <w:highlight w:val="none"/>
        </w:rPr>
        <w:t xml:space="preserve"> </w:t>
      </w:r>
      <w:r>
        <w:rPr>
          <w:color w:val="000000"/>
          <w:highlight w:val="none"/>
        </w:rPr>
        <w:t>Pembacaan</w:t>
      </w:r>
      <w:r>
        <w:rPr>
          <w:color w:val="000000"/>
          <w:spacing w:val="-6"/>
          <w:highlight w:val="none"/>
        </w:rPr>
        <w:t xml:space="preserve"> </w:t>
      </w:r>
      <w:r>
        <w:rPr>
          <w:color w:val="000000"/>
          <w:highlight w:val="none"/>
        </w:rPr>
        <w:t>fisik</w:t>
      </w:r>
      <w:r>
        <w:rPr>
          <w:color w:val="000000"/>
          <w:spacing w:val="-6"/>
          <w:highlight w:val="none"/>
        </w:rPr>
        <w:t xml:space="preserve"> </w:t>
      </w:r>
      <w:r>
        <w:rPr>
          <w:color w:val="000000"/>
          <w:highlight w:val="none"/>
        </w:rPr>
        <w:t>data</w:t>
      </w:r>
      <w:r>
        <w:rPr>
          <w:color w:val="000000"/>
          <w:spacing w:val="-10"/>
          <w:highlight w:val="none"/>
        </w:rPr>
        <w:t xml:space="preserve"> </w:t>
      </w:r>
      <w:r>
        <w:rPr>
          <w:color w:val="000000"/>
          <w:highlight w:val="none"/>
        </w:rPr>
        <w:t>suhu</w:t>
      </w:r>
      <w:r>
        <w:rPr>
          <w:color w:val="000000"/>
          <w:spacing w:val="-6"/>
          <w:highlight w:val="none"/>
        </w:rPr>
        <w:t xml:space="preserve"> </w:t>
      </w:r>
      <w:r>
        <w:rPr>
          <w:color w:val="000000"/>
          <w:highlight w:val="none"/>
        </w:rPr>
        <w:t>dan</w:t>
      </w:r>
      <w:r>
        <w:rPr>
          <w:color w:val="000000"/>
          <w:spacing w:val="-10"/>
          <w:highlight w:val="none"/>
        </w:rPr>
        <w:t xml:space="preserve"> </w:t>
      </w:r>
      <w:r>
        <w:rPr>
          <w:color w:val="000000"/>
          <w:highlight w:val="none"/>
        </w:rPr>
        <w:t>kelembapan</w:t>
      </w:r>
      <w:r>
        <w:rPr>
          <w:color w:val="000000"/>
          <w:spacing w:val="-9"/>
          <w:highlight w:val="none"/>
        </w:rPr>
        <w:t xml:space="preserve"> </w:t>
      </w:r>
      <w:r>
        <w:rPr>
          <w:color w:val="000000"/>
          <w:highlight w:val="none"/>
        </w:rPr>
        <w:t>dari</w:t>
      </w:r>
      <w:r>
        <w:rPr>
          <w:color w:val="000000"/>
          <w:spacing w:val="-9"/>
          <w:highlight w:val="none"/>
        </w:rPr>
        <w:t xml:space="preserve"> </w:t>
      </w:r>
      <w:r>
        <w:rPr>
          <w:color w:val="000000"/>
          <w:highlight w:val="none"/>
        </w:rPr>
        <w:t>sensor</w:t>
      </w:r>
      <w:r>
        <w:rPr>
          <w:color w:val="000000"/>
          <w:spacing w:val="-12"/>
          <w:highlight w:val="none"/>
        </w:rPr>
        <w:t xml:space="preserve"> </w:t>
      </w:r>
      <w:r>
        <w:rPr>
          <w:color w:val="000000"/>
          <w:highlight w:val="none"/>
        </w:rPr>
        <w:t>DHT</w:t>
      </w:r>
      <w:r>
        <w:rPr>
          <w:color w:val="000000"/>
          <w:spacing w:val="-3"/>
          <w:highlight w:val="none"/>
        </w:rPr>
        <w:t xml:space="preserve"> </w:t>
      </w:r>
      <w:r>
        <w:rPr>
          <w:color w:val="000000"/>
          <w:highlight w:val="none"/>
        </w:rPr>
        <w:t>float suhu = dht.readTemperature();</w:t>
      </w:r>
    </w:p>
    <w:p w14:paraId="2633A429">
      <w:pPr>
        <w:pStyle w:val="6"/>
        <w:spacing w:line="249" w:lineRule="exact"/>
        <w:ind w:left="286"/>
        <w:rPr>
          <w:highlight w:val="none"/>
        </w:rPr>
      </w:pPr>
      <w:r>
        <w:rPr>
          <w:color w:val="000000"/>
          <w:highlight w:val="none"/>
        </w:rPr>
        <w:t>float</w:t>
      </w:r>
      <w:r>
        <w:rPr>
          <w:color w:val="000000"/>
          <w:spacing w:val="-7"/>
          <w:highlight w:val="none"/>
        </w:rPr>
        <w:t xml:space="preserve"> </w:t>
      </w:r>
      <w:r>
        <w:rPr>
          <w:color w:val="000000"/>
          <w:highlight w:val="none"/>
        </w:rPr>
        <w:t>kelembapan</w:t>
      </w:r>
      <w:r>
        <w:rPr>
          <w:color w:val="000000"/>
          <w:spacing w:val="-1"/>
          <w:highlight w:val="none"/>
        </w:rPr>
        <w:t xml:space="preserve"> </w:t>
      </w:r>
      <w:r>
        <w:rPr>
          <w:color w:val="000000"/>
          <w:highlight w:val="none"/>
        </w:rPr>
        <w:t>=</w:t>
      </w:r>
      <w:r>
        <w:rPr>
          <w:color w:val="000000"/>
          <w:spacing w:val="-3"/>
          <w:highlight w:val="none"/>
        </w:rPr>
        <w:t xml:space="preserve"> </w:t>
      </w:r>
      <w:r>
        <w:rPr>
          <w:color w:val="000000"/>
          <w:spacing w:val="-2"/>
          <w:highlight w:val="none"/>
        </w:rPr>
        <w:t>dht.readHumidity();</w:t>
      </w:r>
    </w:p>
    <w:p w14:paraId="274B3835">
      <w:pPr>
        <w:pStyle w:val="6"/>
        <w:spacing w:before="74"/>
        <w:rPr>
          <w:highlight w:val="none"/>
        </w:rPr>
      </w:pPr>
    </w:p>
    <w:p w14:paraId="3D66D1B3">
      <w:pPr>
        <w:pStyle w:val="6"/>
        <w:ind w:left="286"/>
        <w:rPr>
          <w:highlight w:val="none"/>
        </w:rPr>
      </w:pPr>
      <w:r>
        <w:rPr>
          <w:color w:val="000000"/>
          <w:spacing w:val="-2"/>
          <w:highlight w:val="none"/>
        </w:rPr>
        <w:t>//</w:t>
      </w:r>
      <w:r>
        <w:rPr>
          <w:color w:val="000000"/>
          <w:spacing w:val="-9"/>
          <w:highlight w:val="none"/>
        </w:rPr>
        <w:t xml:space="preserve"> </w:t>
      </w:r>
      <w:r>
        <w:rPr>
          <w:color w:val="000000"/>
          <w:spacing w:val="-2"/>
          <w:highlight w:val="none"/>
        </w:rPr>
        <w:t>Validasi</w:t>
      </w:r>
      <w:r>
        <w:rPr>
          <w:color w:val="000000"/>
          <w:spacing w:val="-3"/>
          <w:highlight w:val="none"/>
        </w:rPr>
        <w:t xml:space="preserve"> </w:t>
      </w:r>
      <w:r>
        <w:rPr>
          <w:color w:val="000000"/>
          <w:spacing w:val="-2"/>
          <w:highlight w:val="none"/>
        </w:rPr>
        <w:t>pembacaan</w:t>
      </w:r>
      <w:r>
        <w:rPr>
          <w:color w:val="000000"/>
          <w:spacing w:val="2"/>
          <w:highlight w:val="none"/>
        </w:rPr>
        <w:t xml:space="preserve"> </w:t>
      </w:r>
      <w:r>
        <w:rPr>
          <w:color w:val="000000"/>
          <w:spacing w:val="-2"/>
          <w:highlight w:val="none"/>
        </w:rPr>
        <w:t>sensor</w:t>
      </w:r>
    </w:p>
    <w:p w14:paraId="1092866A">
      <w:pPr>
        <w:pStyle w:val="6"/>
        <w:spacing w:after="0"/>
        <w:rPr>
          <w:highlight w:val="none"/>
        </w:rPr>
        <w:sectPr>
          <w:pgSz w:w="11920" w:h="16840"/>
          <w:pgMar w:top="1820" w:right="0" w:bottom="280" w:left="566" w:header="720" w:footer="720" w:gutter="0"/>
          <w:cols w:space="720" w:num="1"/>
        </w:sectPr>
      </w:pPr>
    </w:p>
    <w:p w14:paraId="3264BA01">
      <w:pPr>
        <w:pStyle w:val="6"/>
        <w:spacing w:before="75"/>
        <w:ind w:left="286"/>
        <w:rPr>
          <w:highlight w:val="none"/>
        </w:rPr>
      </w:pPr>
      <w:r>
        <w:rPr>
          <w:color w:val="000000"/>
          <w:highlight w:val="none"/>
        </w:rPr>
        <w:t>if</w:t>
      </w:r>
      <w:r>
        <w:rPr>
          <w:color w:val="000000"/>
          <w:spacing w:val="-10"/>
          <w:highlight w:val="none"/>
        </w:rPr>
        <w:t xml:space="preserve"> </w:t>
      </w:r>
      <w:r>
        <w:rPr>
          <w:color w:val="000000"/>
          <w:highlight w:val="none"/>
        </w:rPr>
        <w:t>(isnan(suhu)</w:t>
      </w:r>
      <w:r>
        <w:rPr>
          <w:color w:val="000000"/>
          <w:spacing w:val="-4"/>
          <w:highlight w:val="none"/>
        </w:rPr>
        <w:t xml:space="preserve"> </w:t>
      </w:r>
      <w:r>
        <w:rPr>
          <w:color w:val="000000"/>
          <w:highlight w:val="none"/>
        </w:rPr>
        <w:t>||</w:t>
      </w:r>
      <w:r>
        <w:rPr>
          <w:color w:val="000000"/>
          <w:spacing w:val="-9"/>
          <w:highlight w:val="none"/>
        </w:rPr>
        <w:t xml:space="preserve"> </w:t>
      </w:r>
      <w:r>
        <w:rPr>
          <w:color w:val="000000"/>
          <w:highlight w:val="none"/>
        </w:rPr>
        <w:t>isnan(kelembapan))</w:t>
      </w:r>
      <w:r>
        <w:rPr>
          <w:color w:val="000000"/>
          <w:spacing w:val="-2"/>
          <w:highlight w:val="none"/>
        </w:rPr>
        <w:t xml:space="preserve"> </w:t>
      </w:r>
      <w:r>
        <w:rPr>
          <w:color w:val="000000"/>
          <w:spacing w:val="-10"/>
          <w:highlight w:val="none"/>
        </w:rPr>
        <w:t>{</w:t>
      </w:r>
    </w:p>
    <w:p w14:paraId="40E12445">
      <w:pPr>
        <w:pStyle w:val="6"/>
        <w:spacing w:before="35"/>
        <w:ind w:left="406"/>
        <w:rPr>
          <w:highlight w:val="none"/>
        </w:rPr>
      </w:pPr>
      <w:r>
        <w:rPr>
          <w:color w:val="000000"/>
          <w:highlight w:val="none"/>
        </w:rPr>
        <w:t>Serial.println("[DHT</w:t>
      </w:r>
      <w:r>
        <w:rPr>
          <w:color w:val="000000"/>
          <w:spacing w:val="-14"/>
          <w:highlight w:val="none"/>
        </w:rPr>
        <w:t xml:space="preserve"> </w:t>
      </w:r>
      <w:r>
        <w:rPr>
          <w:color w:val="000000"/>
          <w:highlight w:val="none"/>
        </w:rPr>
        <w:t>Error]</w:t>
      </w:r>
      <w:r>
        <w:rPr>
          <w:color w:val="000000"/>
          <w:spacing w:val="-12"/>
          <w:highlight w:val="none"/>
        </w:rPr>
        <w:t xml:space="preserve"> </w:t>
      </w:r>
      <w:r>
        <w:rPr>
          <w:color w:val="000000"/>
          <w:highlight w:val="none"/>
        </w:rPr>
        <w:t>Gagal</w:t>
      </w:r>
      <w:r>
        <w:rPr>
          <w:color w:val="000000"/>
          <w:spacing w:val="-12"/>
          <w:highlight w:val="none"/>
        </w:rPr>
        <w:t xml:space="preserve"> </w:t>
      </w:r>
      <w:r>
        <w:rPr>
          <w:color w:val="000000"/>
          <w:highlight w:val="none"/>
        </w:rPr>
        <w:t>membaca</w:t>
      </w:r>
      <w:r>
        <w:rPr>
          <w:color w:val="000000"/>
          <w:spacing w:val="-12"/>
          <w:highlight w:val="none"/>
        </w:rPr>
        <w:t xml:space="preserve"> </w:t>
      </w:r>
      <w:r>
        <w:rPr>
          <w:color w:val="000000"/>
          <w:highlight w:val="none"/>
        </w:rPr>
        <w:t>data</w:t>
      </w:r>
      <w:r>
        <w:rPr>
          <w:color w:val="000000"/>
          <w:spacing w:val="-13"/>
          <w:highlight w:val="none"/>
        </w:rPr>
        <w:t xml:space="preserve"> </w:t>
      </w:r>
      <w:r>
        <w:rPr>
          <w:color w:val="000000"/>
          <w:highlight w:val="none"/>
        </w:rPr>
        <w:t>dari</w:t>
      </w:r>
      <w:r>
        <w:rPr>
          <w:color w:val="000000"/>
          <w:spacing w:val="-9"/>
          <w:highlight w:val="none"/>
        </w:rPr>
        <w:t xml:space="preserve"> </w:t>
      </w:r>
      <w:r>
        <w:rPr>
          <w:color w:val="000000"/>
          <w:highlight w:val="none"/>
        </w:rPr>
        <w:t>sensor</w:t>
      </w:r>
      <w:r>
        <w:rPr>
          <w:color w:val="000000"/>
          <w:spacing w:val="-9"/>
          <w:highlight w:val="none"/>
        </w:rPr>
        <w:t xml:space="preserve"> </w:t>
      </w:r>
      <w:r>
        <w:rPr>
          <w:color w:val="000000"/>
          <w:highlight w:val="none"/>
        </w:rPr>
        <w:t>DHT!");</w:t>
      </w:r>
      <w:r>
        <w:rPr>
          <w:color w:val="000000"/>
          <w:spacing w:val="-3"/>
          <w:highlight w:val="none"/>
        </w:rPr>
        <w:t xml:space="preserve"> </w:t>
      </w:r>
      <w:r>
        <w:rPr>
          <w:color w:val="000000"/>
          <w:spacing w:val="-2"/>
          <w:highlight w:val="none"/>
        </w:rPr>
        <w:t>return;</w:t>
      </w:r>
    </w:p>
    <w:p w14:paraId="42EDACE1">
      <w:pPr>
        <w:spacing w:before="32"/>
        <w:ind w:left="286" w:right="0" w:firstLine="0"/>
        <w:jc w:val="left"/>
        <w:rPr>
          <w:sz w:val="24"/>
          <w:highlight w:val="none"/>
        </w:rPr>
      </w:pPr>
      <w:r>
        <w:rPr>
          <w:color w:val="000000"/>
          <w:spacing w:val="-10"/>
          <w:sz w:val="24"/>
          <w:highlight w:val="none"/>
        </w:rPr>
        <w:t>}</w:t>
      </w:r>
    </w:p>
    <w:p w14:paraId="49AF6AC0">
      <w:pPr>
        <w:pStyle w:val="6"/>
        <w:spacing w:before="202"/>
        <w:rPr>
          <w:highlight w:val="none"/>
        </w:rPr>
      </w:pPr>
    </w:p>
    <w:p w14:paraId="6F8CAA2F">
      <w:pPr>
        <w:pStyle w:val="6"/>
        <w:spacing w:line="273" w:lineRule="auto"/>
        <w:ind w:left="286" w:right="3079"/>
        <w:rPr>
          <w:highlight w:val="none"/>
        </w:rPr>
      </w:pPr>
      <w:r>
        <w:rPr>
          <w:color w:val="000000"/>
          <w:highlight w:val="none"/>
        </w:rPr>
        <w:t>//</w:t>
      </w:r>
      <w:r>
        <w:rPr>
          <w:color w:val="000000"/>
          <w:spacing w:val="-10"/>
          <w:highlight w:val="none"/>
        </w:rPr>
        <w:t xml:space="preserve"> </w:t>
      </w:r>
      <w:r>
        <w:rPr>
          <w:color w:val="000000"/>
          <w:highlight w:val="none"/>
        </w:rPr>
        <w:t>Rangkai</w:t>
      </w:r>
      <w:r>
        <w:rPr>
          <w:color w:val="000000"/>
          <w:spacing w:val="-12"/>
          <w:highlight w:val="none"/>
        </w:rPr>
        <w:t xml:space="preserve"> </w:t>
      </w:r>
      <w:r>
        <w:rPr>
          <w:color w:val="000000"/>
          <w:highlight w:val="none"/>
        </w:rPr>
        <w:t>data</w:t>
      </w:r>
      <w:r>
        <w:rPr>
          <w:color w:val="000000"/>
          <w:spacing w:val="-13"/>
          <w:highlight w:val="none"/>
        </w:rPr>
        <w:t xml:space="preserve"> </w:t>
      </w:r>
      <w:r>
        <w:rPr>
          <w:color w:val="000000"/>
          <w:highlight w:val="none"/>
        </w:rPr>
        <w:t>telemetri</w:t>
      </w:r>
      <w:r>
        <w:rPr>
          <w:color w:val="000000"/>
          <w:spacing w:val="-8"/>
          <w:highlight w:val="none"/>
        </w:rPr>
        <w:t xml:space="preserve"> </w:t>
      </w:r>
      <w:r>
        <w:rPr>
          <w:color w:val="000000"/>
          <w:highlight w:val="none"/>
        </w:rPr>
        <w:t>ke</w:t>
      </w:r>
      <w:r>
        <w:rPr>
          <w:color w:val="000000"/>
          <w:spacing w:val="-9"/>
          <w:highlight w:val="none"/>
        </w:rPr>
        <w:t xml:space="preserve"> </w:t>
      </w:r>
      <w:r>
        <w:rPr>
          <w:color w:val="000000"/>
          <w:highlight w:val="none"/>
        </w:rPr>
        <w:t>dalam</w:t>
      </w:r>
      <w:r>
        <w:rPr>
          <w:color w:val="000000"/>
          <w:spacing w:val="-6"/>
          <w:highlight w:val="none"/>
        </w:rPr>
        <w:t xml:space="preserve"> </w:t>
      </w:r>
      <w:r>
        <w:rPr>
          <w:color w:val="000000"/>
          <w:highlight w:val="none"/>
        </w:rPr>
        <w:t>format</w:t>
      </w:r>
      <w:r>
        <w:rPr>
          <w:color w:val="000000"/>
          <w:spacing w:val="-7"/>
          <w:highlight w:val="none"/>
        </w:rPr>
        <w:t xml:space="preserve"> </w:t>
      </w:r>
      <w:r>
        <w:rPr>
          <w:color w:val="000000"/>
          <w:highlight w:val="none"/>
        </w:rPr>
        <w:t>JSON</w:t>
      </w:r>
      <w:r>
        <w:rPr>
          <w:color w:val="000000"/>
          <w:spacing w:val="-6"/>
          <w:highlight w:val="none"/>
        </w:rPr>
        <w:t xml:space="preserve"> </w:t>
      </w:r>
      <w:r>
        <w:rPr>
          <w:color w:val="000000"/>
          <w:highlight w:val="none"/>
        </w:rPr>
        <w:t>menggunakan</w:t>
      </w:r>
      <w:r>
        <w:rPr>
          <w:color w:val="000000"/>
          <w:spacing w:val="-14"/>
          <w:highlight w:val="none"/>
        </w:rPr>
        <w:t xml:space="preserve"> </w:t>
      </w:r>
      <w:r>
        <w:rPr>
          <w:color w:val="000000"/>
          <w:highlight w:val="none"/>
        </w:rPr>
        <w:t>ArduinoJson StaticJsonDocument&lt;200&gt; doc;</w:t>
      </w:r>
    </w:p>
    <w:p w14:paraId="53AFE558">
      <w:pPr>
        <w:pStyle w:val="6"/>
        <w:spacing w:line="271" w:lineRule="auto"/>
        <w:ind w:left="286" w:right="6981"/>
        <w:rPr>
          <w:highlight w:val="none"/>
        </w:rPr>
      </w:pPr>
      <w:r>
        <w:rPr>
          <w:color w:val="000000"/>
          <w:highlight w:val="none"/>
        </w:rPr>
        <w:t>doc["node"]</w:t>
      </w:r>
      <w:r>
        <w:rPr>
          <w:color w:val="000000"/>
          <w:spacing w:val="-13"/>
          <w:highlight w:val="none"/>
        </w:rPr>
        <w:t xml:space="preserve"> </w:t>
      </w:r>
      <w:r>
        <w:rPr>
          <w:color w:val="000000"/>
          <w:highlight w:val="none"/>
        </w:rPr>
        <w:t>=</w:t>
      </w:r>
      <w:r>
        <w:rPr>
          <w:color w:val="000000"/>
          <w:spacing w:val="-8"/>
          <w:highlight w:val="none"/>
        </w:rPr>
        <w:t xml:space="preserve"> </w:t>
      </w:r>
      <w:r>
        <w:rPr>
          <w:color w:val="000000"/>
          <w:highlight w:val="none"/>
        </w:rPr>
        <w:t>nodeName;</w:t>
      </w:r>
      <w:r>
        <w:rPr>
          <w:color w:val="000000"/>
          <w:spacing w:val="-9"/>
          <w:highlight w:val="none"/>
        </w:rPr>
        <w:t xml:space="preserve"> </w:t>
      </w:r>
      <w:r>
        <w:rPr>
          <w:color w:val="000000"/>
          <w:highlight w:val="none"/>
        </w:rPr>
        <w:t>doc["chipId"]</w:t>
      </w:r>
      <w:r>
        <w:rPr>
          <w:color w:val="000000"/>
          <w:spacing w:val="-14"/>
          <w:highlight w:val="none"/>
        </w:rPr>
        <w:t xml:space="preserve"> </w:t>
      </w:r>
      <w:r>
        <w:rPr>
          <w:color w:val="000000"/>
          <w:highlight w:val="none"/>
        </w:rPr>
        <w:t>= mesh.getNodeId(); doc["suhu"] = suhu; doc["kelembapan"] = kelembapan;</w:t>
      </w:r>
    </w:p>
    <w:p w14:paraId="3EE1233E">
      <w:pPr>
        <w:pStyle w:val="6"/>
        <w:spacing w:before="37"/>
        <w:rPr>
          <w:highlight w:val="none"/>
        </w:rPr>
      </w:pPr>
    </w:p>
    <w:p w14:paraId="067293DE">
      <w:pPr>
        <w:pStyle w:val="6"/>
        <w:spacing w:line="268" w:lineRule="auto"/>
        <w:ind w:left="286" w:right="8935"/>
        <w:rPr>
          <w:highlight w:val="none"/>
        </w:rPr>
      </w:pPr>
      <w:r>
        <w:rPr>
          <w:color w:val="000000"/>
          <w:highlight w:val="none"/>
        </w:rPr>
        <w:t>String msg; serializeJson(doc,</w:t>
      </w:r>
      <w:r>
        <w:rPr>
          <w:color w:val="000000"/>
          <w:spacing w:val="-14"/>
          <w:highlight w:val="none"/>
        </w:rPr>
        <w:t xml:space="preserve"> </w:t>
      </w:r>
      <w:r>
        <w:rPr>
          <w:color w:val="000000"/>
          <w:highlight w:val="none"/>
        </w:rPr>
        <w:t>msg);</w:t>
      </w:r>
    </w:p>
    <w:p w14:paraId="52035CDC">
      <w:pPr>
        <w:pStyle w:val="6"/>
        <w:spacing w:before="41"/>
        <w:rPr>
          <w:highlight w:val="none"/>
        </w:rPr>
      </w:pPr>
    </w:p>
    <w:p w14:paraId="4D5B2365">
      <w:pPr>
        <w:pStyle w:val="6"/>
        <w:spacing w:line="268" w:lineRule="auto"/>
        <w:ind w:left="286" w:right="3375"/>
        <w:rPr>
          <w:highlight w:val="none"/>
        </w:rPr>
      </w:pPr>
      <w:r>
        <w:rPr>
          <w:color w:val="000000"/>
          <w:highlight w:val="none"/>
        </w:rPr>
        <w:t>//</w:t>
      </w:r>
      <w:r>
        <w:rPr>
          <w:color w:val="000000"/>
          <w:spacing w:val="-10"/>
          <w:highlight w:val="none"/>
        </w:rPr>
        <w:t xml:space="preserve"> </w:t>
      </w:r>
      <w:r>
        <w:rPr>
          <w:color w:val="000000"/>
          <w:highlight w:val="none"/>
        </w:rPr>
        <w:t>Siarkan</w:t>
      </w:r>
      <w:r>
        <w:rPr>
          <w:color w:val="000000"/>
          <w:spacing w:val="-7"/>
          <w:highlight w:val="none"/>
        </w:rPr>
        <w:t xml:space="preserve"> </w:t>
      </w:r>
      <w:r>
        <w:rPr>
          <w:color w:val="000000"/>
          <w:highlight w:val="none"/>
        </w:rPr>
        <w:t>paket</w:t>
      </w:r>
      <w:r>
        <w:rPr>
          <w:color w:val="000000"/>
          <w:spacing w:val="-9"/>
          <w:highlight w:val="none"/>
        </w:rPr>
        <w:t xml:space="preserve"> </w:t>
      </w:r>
      <w:r>
        <w:rPr>
          <w:color w:val="000000"/>
          <w:highlight w:val="none"/>
        </w:rPr>
        <w:t>JSON</w:t>
      </w:r>
      <w:r>
        <w:rPr>
          <w:color w:val="000000"/>
          <w:spacing w:val="-7"/>
          <w:highlight w:val="none"/>
        </w:rPr>
        <w:t xml:space="preserve"> </w:t>
      </w:r>
      <w:r>
        <w:rPr>
          <w:color w:val="000000"/>
          <w:highlight w:val="none"/>
        </w:rPr>
        <w:t>ke</w:t>
      </w:r>
      <w:r>
        <w:rPr>
          <w:color w:val="000000"/>
          <w:spacing w:val="-10"/>
          <w:highlight w:val="none"/>
        </w:rPr>
        <w:t xml:space="preserve"> </w:t>
      </w:r>
      <w:r>
        <w:rPr>
          <w:color w:val="000000"/>
          <w:highlight w:val="none"/>
        </w:rPr>
        <w:t>seluruh</w:t>
      </w:r>
      <w:r>
        <w:rPr>
          <w:color w:val="000000"/>
          <w:spacing w:val="-7"/>
          <w:highlight w:val="none"/>
        </w:rPr>
        <w:t xml:space="preserve"> </w:t>
      </w:r>
      <w:r>
        <w:rPr>
          <w:color w:val="000000"/>
          <w:highlight w:val="none"/>
        </w:rPr>
        <w:t>jaringan</w:t>
      </w:r>
      <w:r>
        <w:rPr>
          <w:color w:val="000000"/>
          <w:spacing w:val="-6"/>
          <w:highlight w:val="none"/>
        </w:rPr>
        <w:t xml:space="preserve"> </w:t>
      </w:r>
      <w:r>
        <w:rPr>
          <w:color w:val="000000"/>
          <w:highlight w:val="none"/>
        </w:rPr>
        <w:t>mesh</w:t>
      </w:r>
      <w:r>
        <w:rPr>
          <w:color w:val="000000"/>
          <w:spacing w:val="-7"/>
          <w:highlight w:val="none"/>
        </w:rPr>
        <w:t xml:space="preserve"> </w:t>
      </w:r>
      <w:r>
        <w:rPr>
          <w:color w:val="000000"/>
          <w:highlight w:val="none"/>
        </w:rPr>
        <w:t>(multi-hop</w:t>
      </w:r>
      <w:r>
        <w:rPr>
          <w:color w:val="000000"/>
          <w:spacing w:val="-10"/>
          <w:highlight w:val="none"/>
        </w:rPr>
        <w:t xml:space="preserve"> </w:t>
      </w:r>
      <w:r>
        <w:rPr>
          <w:color w:val="000000"/>
          <w:highlight w:val="none"/>
        </w:rPr>
        <w:t xml:space="preserve">broadcast) </w:t>
      </w:r>
      <w:r>
        <w:rPr>
          <w:color w:val="000000"/>
          <w:spacing w:val="-2"/>
          <w:highlight w:val="none"/>
        </w:rPr>
        <w:t>mesh.sendBroadcast(msg);</w:t>
      </w:r>
    </w:p>
    <w:p w14:paraId="5ED97EC7">
      <w:pPr>
        <w:pStyle w:val="6"/>
        <w:spacing w:before="44"/>
        <w:rPr>
          <w:highlight w:val="none"/>
        </w:rPr>
      </w:pPr>
    </w:p>
    <w:p w14:paraId="625B6433">
      <w:pPr>
        <w:pStyle w:val="6"/>
        <w:spacing w:line="266" w:lineRule="auto"/>
        <w:ind w:left="286" w:right="6981"/>
        <w:rPr>
          <w:highlight w:val="none"/>
        </w:rPr>
      </w:pPr>
      <w:r>
        <w:rPr>
          <w:color w:val="000000"/>
          <w:spacing w:val="-2"/>
          <w:highlight w:val="none"/>
        </w:rPr>
        <w:t>Serial.print("[KIRIM MESH]</w:t>
      </w:r>
      <w:r>
        <w:rPr>
          <w:color w:val="000000"/>
          <w:spacing w:val="-5"/>
          <w:highlight w:val="none"/>
        </w:rPr>
        <w:t xml:space="preserve"> </w:t>
      </w:r>
      <w:r>
        <w:rPr>
          <w:color w:val="000000"/>
          <w:spacing w:val="-2"/>
          <w:highlight w:val="none"/>
        </w:rPr>
        <w:t>"); Serial.println(msg);</w:t>
      </w:r>
    </w:p>
    <w:p w14:paraId="5F1C71CA">
      <w:pPr>
        <w:spacing w:before="8"/>
        <w:ind w:left="166" w:right="0" w:firstLine="0"/>
        <w:jc w:val="left"/>
        <w:rPr>
          <w:sz w:val="24"/>
          <w:highlight w:val="none"/>
        </w:rPr>
      </w:pPr>
      <w:r>
        <w:rPr>
          <w:color w:val="000000"/>
          <w:spacing w:val="-10"/>
          <w:sz w:val="24"/>
          <w:highlight w:val="none"/>
        </w:rPr>
        <w:t>}</w:t>
      </w:r>
    </w:p>
    <w:p w14:paraId="734CBAE7">
      <w:pPr>
        <w:pStyle w:val="6"/>
        <w:spacing w:before="202"/>
        <w:rPr>
          <w:highlight w:val="none"/>
        </w:rPr>
      </w:pPr>
    </w:p>
    <w:p w14:paraId="631A62F0">
      <w:pPr>
        <w:pStyle w:val="6"/>
        <w:spacing w:line="268" w:lineRule="auto"/>
        <w:ind w:left="166" w:right="1584"/>
        <w:rPr>
          <w:highlight w:val="none"/>
        </w:rPr>
      </w:pPr>
      <w:r>
        <w:rPr>
          <w:color w:val="000000"/>
          <w:highlight w:val="none"/>
        </w:rPr>
        <w:t>//</w:t>
      </w:r>
      <w:r>
        <w:rPr>
          <w:color w:val="000000"/>
          <w:spacing w:val="-7"/>
          <w:highlight w:val="none"/>
        </w:rPr>
        <w:t xml:space="preserve"> </w:t>
      </w:r>
      <w:r>
        <w:rPr>
          <w:color w:val="000000"/>
          <w:highlight w:val="none"/>
        </w:rPr>
        <w:t>Callback</w:t>
      </w:r>
      <w:r>
        <w:rPr>
          <w:color w:val="000000"/>
          <w:spacing w:val="-5"/>
          <w:highlight w:val="none"/>
        </w:rPr>
        <w:t xml:space="preserve"> </w:t>
      </w:r>
      <w:r>
        <w:rPr>
          <w:color w:val="000000"/>
          <w:highlight w:val="none"/>
        </w:rPr>
        <w:t>otomatis</w:t>
      </w:r>
      <w:r>
        <w:rPr>
          <w:color w:val="000000"/>
          <w:spacing w:val="-7"/>
          <w:highlight w:val="none"/>
        </w:rPr>
        <w:t xml:space="preserve"> </w:t>
      </w:r>
      <w:r>
        <w:rPr>
          <w:color w:val="000000"/>
          <w:highlight w:val="none"/>
        </w:rPr>
        <w:t>saat</w:t>
      </w:r>
      <w:r>
        <w:rPr>
          <w:color w:val="000000"/>
          <w:spacing w:val="-7"/>
          <w:highlight w:val="none"/>
        </w:rPr>
        <w:t xml:space="preserve"> </w:t>
      </w:r>
      <w:r>
        <w:rPr>
          <w:color w:val="000000"/>
          <w:highlight w:val="none"/>
        </w:rPr>
        <w:t>menerima</w:t>
      </w:r>
      <w:r>
        <w:rPr>
          <w:color w:val="000000"/>
          <w:spacing w:val="-7"/>
          <w:highlight w:val="none"/>
        </w:rPr>
        <w:t xml:space="preserve"> </w:t>
      </w:r>
      <w:r>
        <w:rPr>
          <w:color w:val="000000"/>
          <w:highlight w:val="none"/>
        </w:rPr>
        <w:t>pesan</w:t>
      </w:r>
      <w:r>
        <w:rPr>
          <w:color w:val="000000"/>
          <w:spacing w:val="-5"/>
          <w:highlight w:val="none"/>
        </w:rPr>
        <w:t xml:space="preserve"> </w:t>
      </w:r>
      <w:r>
        <w:rPr>
          <w:color w:val="000000"/>
          <w:highlight w:val="none"/>
        </w:rPr>
        <w:t>dari</w:t>
      </w:r>
      <w:r>
        <w:rPr>
          <w:color w:val="000000"/>
          <w:spacing w:val="-7"/>
          <w:highlight w:val="none"/>
        </w:rPr>
        <w:t xml:space="preserve"> </w:t>
      </w:r>
      <w:r>
        <w:rPr>
          <w:color w:val="000000"/>
          <w:highlight w:val="none"/>
        </w:rPr>
        <w:t>node</w:t>
      </w:r>
      <w:r>
        <w:rPr>
          <w:color w:val="000000"/>
          <w:spacing w:val="-12"/>
          <w:highlight w:val="none"/>
        </w:rPr>
        <w:t xml:space="preserve"> </w:t>
      </w:r>
      <w:r>
        <w:rPr>
          <w:color w:val="000000"/>
          <w:highlight w:val="none"/>
        </w:rPr>
        <w:t>manapun</w:t>
      </w:r>
      <w:r>
        <w:rPr>
          <w:color w:val="000000"/>
          <w:spacing w:val="-7"/>
          <w:highlight w:val="none"/>
        </w:rPr>
        <w:t xml:space="preserve"> </w:t>
      </w:r>
      <w:r>
        <w:rPr>
          <w:color w:val="000000"/>
          <w:highlight w:val="none"/>
        </w:rPr>
        <w:t>di</w:t>
      </w:r>
      <w:r>
        <w:rPr>
          <w:color w:val="000000"/>
          <w:spacing w:val="-8"/>
          <w:highlight w:val="none"/>
        </w:rPr>
        <w:t xml:space="preserve"> </w:t>
      </w:r>
      <w:r>
        <w:rPr>
          <w:color w:val="000000"/>
          <w:highlight w:val="none"/>
        </w:rPr>
        <w:t>jaringan</w:t>
      </w:r>
      <w:r>
        <w:rPr>
          <w:color w:val="000000"/>
          <w:spacing w:val="-4"/>
          <w:highlight w:val="none"/>
        </w:rPr>
        <w:t xml:space="preserve"> </w:t>
      </w:r>
      <w:r>
        <w:rPr>
          <w:color w:val="000000"/>
          <w:highlight w:val="none"/>
        </w:rPr>
        <w:t>mesh</w:t>
      </w:r>
      <w:r>
        <w:rPr>
          <w:color w:val="000000"/>
          <w:spacing w:val="-2"/>
          <w:highlight w:val="none"/>
        </w:rPr>
        <w:t xml:space="preserve"> </w:t>
      </w:r>
      <w:r>
        <w:rPr>
          <w:color w:val="000000"/>
          <w:highlight w:val="none"/>
        </w:rPr>
        <w:t>void receivedCallback(uint32_t from, String &amp;msg) {</w:t>
      </w:r>
    </w:p>
    <w:p w14:paraId="38AF7384">
      <w:pPr>
        <w:pStyle w:val="6"/>
        <w:spacing w:before="9" w:line="268" w:lineRule="auto"/>
        <w:ind w:left="286" w:right="6981"/>
        <w:rPr>
          <w:highlight w:val="none"/>
        </w:rPr>
      </w:pPr>
      <w:r>
        <w:rPr>
          <w:color w:val="000000"/>
          <w:highlight w:val="none"/>
        </w:rPr>
        <w:t>//</w:t>
      </w:r>
      <w:r>
        <w:rPr>
          <w:color w:val="000000"/>
          <w:spacing w:val="-14"/>
          <w:highlight w:val="none"/>
        </w:rPr>
        <w:t xml:space="preserve"> </w:t>
      </w:r>
      <w:r>
        <w:rPr>
          <w:color w:val="000000"/>
          <w:highlight w:val="none"/>
        </w:rPr>
        <w:t>Parsing</w:t>
      </w:r>
      <w:r>
        <w:rPr>
          <w:color w:val="000000"/>
          <w:spacing w:val="-10"/>
          <w:highlight w:val="none"/>
        </w:rPr>
        <w:t xml:space="preserve"> </w:t>
      </w:r>
      <w:r>
        <w:rPr>
          <w:color w:val="000000"/>
          <w:highlight w:val="none"/>
        </w:rPr>
        <w:t>muatan</w:t>
      </w:r>
      <w:r>
        <w:rPr>
          <w:color w:val="000000"/>
          <w:spacing w:val="-10"/>
          <w:highlight w:val="none"/>
        </w:rPr>
        <w:t xml:space="preserve"> </w:t>
      </w:r>
      <w:r>
        <w:rPr>
          <w:color w:val="000000"/>
          <w:highlight w:val="none"/>
        </w:rPr>
        <w:t>teks</w:t>
      </w:r>
      <w:r>
        <w:rPr>
          <w:color w:val="000000"/>
          <w:spacing w:val="-14"/>
          <w:highlight w:val="none"/>
        </w:rPr>
        <w:t xml:space="preserve"> </w:t>
      </w:r>
      <w:r>
        <w:rPr>
          <w:color w:val="000000"/>
          <w:highlight w:val="none"/>
        </w:rPr>
        <w:t>JSON</w:t>
      </w:r>
      <w:r>
        <w:rPr>
          <w:color w:val="000000"/>
          <w:spacing w:val="-11"/>
          <w:highlight w:val="none"/>
        </w:rPr>
        <w:t xml:space="preserve"> </w:t>
      </w:r>
      <w:r>
        <w:rPr>
          <w:color w:val="000000"/>
          <w:highlight w:val="none"/>
        </w:rPr>
        <w:t>yang</w:t>
      </w:r>
      <w:r>
        <w:rPr>
          <w:color w:val="000000"/>
          <w:spacing w:val="-11"/>
          <w:highlight w:val="none"/>
        </w:rPr>
        <w:t xml:space="preserve"> </w:t>
      </w:r>
      <w:r>
        <w:rPr>
          <w:color w:val="000000"/>
          <w:highlight w:val="none"/>
        </w:rPr>
        <w:t>diterima StaticJsonDocument&lt;200&gt; doc;</w:t>
      </w:r>
    </w:p>
    <w:p w14:paraId="1C2CA673">
      <w:pPr>
        <w:pStyle w:val="6"/>
        <w:spacing w:before="6"/>
        <w:ind w:left="286"/>
        <w:rPr>
          <w:highlight w:val="none"/>
        </w:rPr>
      </w:pPr>
      <w:r>
        <w:rPr>
          <w:color w:val="000000"/>
          <w:highlight w:val="none"/>
        </w:rPr>
        <w:t>DeserializationError</w:t>
      </w:r>
      <w:r>
        <w:rPr>
          <w:color w:val="000000"/>
          <w:spacing w:val="-9"/>
          <w:highlight w:val="none"/>
        </w:rPr>
        <w:t xml:space="preserve"> </w:t>
      </w:r>
      <w:r>
        <w:rPr>
          <w:color w:val="000000"/>
          <w:highlight w:val="none"/>
        </w:rPr>
        <w:t>error</w:t>
      </w:r>
      <w:r>
        <w:rPr>
          <w:color w:val="000000"/>
          <w:spacing w:val="-11"/>
          <w:highlight w:val="none"/>
        </w:rPr>
        <w:t xml:space="preserve"> </w:t>
      </w:r>
      <w:r>
        <w:rPr>
          <w:color w:val="000000"/>
          <w:highlight w:val="none"/>
        </w:rPr>
        <w:t>=</w:t>
      </w:r>
      <w:r>
        <w:rPr>
          <w:color w:val="000000"/>
          <w:spacing w:val="-11"/>
          <w:highlight w:val="none"/>
        </w:rPr>
        <w:t xml:space="preserve"> </w:t>
      </w:r>
      <w:r>
        <w:rPr>
          <w:color w:val="000000"/>
          <w:highlight w:val="none"/>
        </w:rPr>
        <w:t>deserializeJson(doc,</w:t>
      </w:r>
      <w:r>
        <w:rPr>
          <w:color w:val="000000"/>
          <w:spacing w:val="-3"/>
          <w:highlight w:val="none"/>
        </w:rPr>
        <w:t xml:space="preserve"> </w:t>
      </w:r>
      <w:r>
        <w:rPr>
          <w:color w:val="000000"/>
          <w:spacing w:val="-4"/>
          <w:highlight w:val="none"/>
        </w:rPr>
        <w:t>msg);</w:t>
      </w:r>
    </w:p>
    <w:p w14:paraId="28196F9F">
      <w:pPr>
        <w:pStyle w:val="6"/>
        <w:spacing w:before="70"/>
        <w:rPr>
          <w:highlight w:val="none"/>
        </w:rPr>
      </w:pPr>
    </w:p>
    <w:p w14:paraId="66224ADD">
      <w:pPr>
        <w:pStyle w:val="6"/>
        <w:ind w:left="286"/>
        <w:jc w:val="both"/>
        <w:rPr>
          <w:highlight w:val="none"/>
        </w:rPr>
      </w:pPr>
      <w:r>
        <w:rPr>
          <w:color w:val="000000"/>
          <w:highlight w:val="none"/>
        </w:rPr>
        <w:t>if</w:t>
      </w:r>
      <w:r>
        <w:rPr>
          <w:color w:val="000000"/>
          <w:spacing w:val="-8"/>
          <w:highlight w:val="none"/>
        </w:rPr>
        <w:t xml:space="preserve"> </w:t>
      </w:r>
      <w:r>
        <w:rPr>
          <w:color w:val="000000"/>
          <w:highlight w:val="none"/>
        </w:rPr>
        <w:t>(!error)</w:t>
      </w:r>
      <w:r>
        <w:rPr>
          <w:color w:val="000000"/>
          <w:spacing w:val="-2"/>
          <w:highlight w:val="none"/>
        </w:rPr>
        <w:t xml:space="preserve"> </w:t>
      </w:r>
      <w:r>
        <w:rPr>
          <w:color w:val="000000"/>
          <w:spacing w:val="-10"/>
          <w:highlight w:val="none"/>
        </w:rPr>
        <w:t>{</w:t>
      </w:r>
    </w:p>
    <w:p w14:paraId="3D9F1A22">
      <w:pPr>
        <w:pStyle w:val="6"/>
        <w:spacing w:before="35" w:line="271" w:lineRule="auto"/>
        <w:ind w:left="406" w:right="7657"/>
        <w:jc w:val="both"/>
        <w:rPr>
          <w:highlight w:val="none"/>
        </w:rPr>
      </w:pPr>
      <w:r>
        <w:rPr>
          <w:color w:val="000000"/>
          <w:highlight w:val="none"/>
        </w:rPr>
        <w:t>const char* sender = doc["node"]; uint32_t chipId = doc["chipId"];</w:t>
      </w:r>
      <w:r>
        <w:rPr>
          <w:color w:val="000000"/>
          <w:spacing w:val="40"/>
          <w:highlight w:val="none"/>
        </w:rPr>
        <w:t xml:space="preserve"> </w:t>
      </w:r>
      <w:r>
        <w:rPr>
          <w:color w:val="000000"/>
          <w:highlight w:val="none"/>
        </w:rPr>
        <w:t>float suhu</w:t>
      </w:r>
      <w:r>
        <w:rPr>
          <w:color w:val="000000"/>
          <w:spacing w:val="80"/>
          <w:highlight w:val="none"/>
        </w:rPr>
        <w:t xml:space="preserve">  </w:t>
      </w:r>
      <w:r>
        <w:rPr>
          <w:color w:val="000000"/>
          <w:highlight w:val="none"/>
        </w:rPr>
        <w:t>= doc["suhu"];</w:t>
      </w:r>
    </w:p>
    <w:p w14:paraId="58D8C4A3">
      <w:pPr>
        <w:pStyle w:val="6"/>
        <w:spacing w:line="252" w:lineRule="exact"/>
        <w:ind w:left="406"/>
        <w:jc w:val="both"/>
        <w:rPr>
          <w:highlight w:val="none"/>
        </w:rPr>
      </w:pPr>
      <w:r>
        <w:rPr>
          <w:color w:val="000000"/>
          <w:highlight w:val="none"/>
        </w:rPr>
        <w:t>float</w:t>
      </w:r>
      <w:r>
        <w:rPr>
          <w:color w:val="000000"/>
          <w:spacing w:val="-7"/>
          <w:highlight w:val="none"/>
        </w:rPr>
        <w:t xml:space="preserve"> </w:t>
      </w:r>
      <w:r>
        <w:rPr>
          <w:color w:val="000000"/>
          <w:highlight w:val="none"/>
        </w:rPr>
        <w:t>kelembapan</w:t>
      </w:r>
      <w:r>
        <w:rPr>
          <w:color w:val="000000"/>
          <w:spacing w:val="57"/>
          <w:highlight w:val="none"/>
        </w:rPr>
        <w:t xml:space="preserve"> </w:t>
      </w:r>
      <w:r>
        <w:rPr>
          <w:color w:val="000000"/>
          <w:highlight w:val="none"/>
        </w:rPr>
        <w:t>=</w:t>
      </w:r>
      <w:r>
        <w:rPr>
          <w:color w:val="000000"/>
          <w:spacing w:val="-6"/>
          <w:highlight w:val="none"/>
        </w:rPr>
        <w:t xml:space="preserve"> </w:t>
      </w:r>
      <w:r>
        <w:rPr>
          <w:color w:val="000000"/>
          <w:spacing w:val="-2"/>
          <w:highlight w:val="none"/>
        </w:rPr>
        <w:t>doc["kelembapan"];</w:t>
      </w:r>
    </w:p>
    <w:p w14:paraId="67CD57E2">
      <w:pPr>
        <w:pStyle w:val="6"/>
        <w:spacing w:before="74"/>
        <w:rPr>
          <w:highlight w:val="none"/>
        </w:rPr>
      </w:pPr>
    </w:p>
    <w:p w14:paraId="14E64677">
      <w:pPr>
        <w:pStyle w:val="6"/>
        <w:ind w:left="406"/>
        <w:rPr>
          <w:highlight w:val="none"/>
        </w:rPr>
      </w:pPr>
      <w:r>
        <w:rPr>
          <w:color w:val="000000"/>
          <w:spacing w:val="-2"/>
          <w:highlight w:val="none"/>
        </w:rPr>
        <w:t>Serial.println("========================================");</w:t>
      </w:r>
    </w:p>
    <w:p w14:paraId="2D933DBF">
      <w:pPr>
        <w:pStyle w:val="6"/>
        <w:tabs>
          <w:tab w:val="left" w:pos="2650"/>
        </w:tabs>
        <w:spacing w:before="35" w:line="273" w:lineRule="auto"/>
        <w:ind w:left="406" w:right="2927"/>
        <w:rPr>
          <w:highlight w:val="none"/>
        </w:rPr>
      </w:pPr>
      <w:r>
        <w:rPr>
          <w:color w:val="000000"/>
          <w:highlight w:val="none"/>
        </w:rPr>
        <w:t>Serial.printf("[TERIMA</w:t>
      </w:r>
      <w:r>
        <w:rPr>
          <w:color w:val="000000"/>
          <w:spacing w:val="-13"/>
          <w:highlight w:val="none"/>
        </w:rPr>
        <w:t xml:space="preserve"> </w:t>
      </w:r>
      <w:r>
        <w:rPr>
          <w:color w:val="000000"/>
          <w:highlight w:val="none"/>
        </w:rPr>
        <w:t>DARI]</w:t>
      </w:r>
      <w:r>
        <w:rPr>
          <w:color w:val="000000"/>
          <w:spacing w:val="-11"/>
          <w:highlight w:val="none"/>
        </w:rPr>
        <w:t xml:space="preserve"> </w:t>
      </w:r>
      <w:r>
        <w:rPr>
          <w:color w:val="000000"/>
          <w:highlight w:val="none"/>
        </w:rPr>
        <w:t>%s</w:t>
      </w:r>
      <w:r>
        <w:rPr>
          <w:color w:val="000000"/>
          <w:spacing w:val="-7"/>
          <w:highlight w:val="none"/>
        </w:rPr>
        <w:t xml:space="preserve"> </w:t>
      </w:r>
      <w:r>
        <w:rPr>
          <w:color w:val="000000"/>
          <w:highlight w:val="none"/>
        </w:rPr>
        <w:t>(Node</w:t>
      </w:r>
      <w:r>
        <w:rPr>
          <w:color w:val="000000"/>
          <w:spacing w:val="-7"/>
          <w:highlight w:val="none"/>
        </w:rPr>
        <w:t xml:space="preserve"> </w:t>
      </w:r>
      <w:r>
        <w:rPr>
          <w:color w:val="000000"/>
          <w:highlight w:val="none"/>
        </w:rPr>
        <w:t>ID:</w:t>
      </w:r>
      <w:r>
        <w:rPr>
          <w:color w:val="000000"/>
          <w:spacing w:val="-11"/>
          <w:highlight w:val="none"/>
        </w:rPr>
        <w:t xml:space="preserve"> </w:t>
      </w:r>
      <w:r>
        <w:rPr>
          <w:color w:val="000000"/>
          <w:highlight w:val="none"/>
        </w:rPr>
        <w:t>%u</w:t>
      </w:r>
      <w:r>
        <w:rPr>
          <w:color w:val="000000"/>
          <w:spacing w:val="-5"/>
          <w:highlight w:val="none"/>
        </w:rPr>
        <w:t xml:space="preserve"> </w:t>
      </w:r>
      <w:r>
        <w:rPr>
          <w:color w:val="000000"/>
          <w:highlight w:val="none"/>
        </w:rPr>
        <w:t>|</w:t>
      </w:r>
      <w:r>
        <w:rPr>
          <w:color w:val="000000"/>
          <w:spacing w:val="-10"/>
          <w:highlight w:val="none"/>
        </w:rPr>
        <w:t xml:space="preserve"> </w:t>
      </w:r>
      <w:r>
        <w:rPr>
          <w:color w:val="000000"/>
          <w:highlight w:val="none"/>
        </w:rPr>
        <w:t>Chip</w:t>
      </w:r>
      <w:r>
        <w:rPr>
          <w:color w:val="000000"/>
          <w:spacing w:val="-4"/>
          <w:highlight w:val="none"/>
        </w:rPr>
        <w:t xml:space="preserve"> </w:t>
      </w:r>
      <w:r>
        <w:rPr>
          <w:color w:val="000000"/>
          <w:highlight w:val="none"/>
        </w:rPr>
        <w:t>ID:</w:t>
      </w:r>
      <w:r>
        <w:rPr>
          <w:color w:val="000000"/>
          <w:spacing w:val="-11"/>
          <w:highlight w:val="none"/>
        </w:rPr>
        <w:t xml:space="preserve"> </w:t>
      </w:r>
      <w:r>
        <w:rPr>
          <w:color w:val="000000"/>
          <w:highlight w:val="none"/>
        </w:rPr>
        <w:t>%u)\n",</w:t>
      </w:r>
      <w:r>
        <w:rPr>
          <w:color w:val="000000"/>
          <w:spacing w:val="-5"/>
          <w:highlight w:val="none"/>
        </w:rPr>
        <w:t xml:space="preserve"> </w:t>
      </w:r>
      <w:r>
        <w:rPr>
          <w:color w:val="000000"/>
          <w:highlight w:val="none"/>
        </w:rPr>
        <w:t>sender,</w:t>
      </w:r>
      <w:r>
        <w:rPr>
          <w:color w:val="000000"/>
          <w:spacing w:val="-4"/>
          <w:highlight w:val="none"/>
        </w:rPr>
        <w:t xml:space="preserve"> </w:t>
      </w:r>
      <w:r>
        <w:rPr>
          <w:color w:val="000000"/>
          <w:highlight w:val="none"/>
        </w:rPr>
        <w:t>from,</w:t>
      </w:r>
      <w:r>
        <w:rPr>
          <w:color w:val="000000"/>
          <w:spacing w:val="-9"/>
          <w:highlight w:val="none"/>
        </w:rPr>
        <w:t xml:space="preserve"> </w:t>
      </w:r>
      <w:r>
        <w:rPr>
          <w:color w:val="000000"/>
          <w:highlight w:val="none"/>
        </w:rPr>
        <w:t xml:space="preserve">chipId); </w:t>
      </w:r>
      <w:r>
        <w:rPr>
          <w:color w:val="000000"/>
          <w:spacing w:val="-2"/>
          <w:highlight w:val="none"/>
        </w:rPr>
        <w:t>Serial.printf("Suhu</w:t>
      </w:r>
      <w:r>
        <w:rPr>
          <w:color w:val="000000"/>
          <w:highlight w:val="none"/>
        </w:rPr>
        <w:tab/>
      </w:r>
      <w:r>
        <w:rPr>
          <w:color w:val="000000"/>
          <w:highlight w:val="none"/>
        </w:rPr>
        <w:t>: %.2f °C\n", suhu);</w:t>
      </w:r>
    </w:p>
    <w:p w14:paraId="73D2AAA0">
      <w:pPr>
        <w:pStyle w:val="6"/>
        <w:spacing w:line="268" w:lineRule="auto"/>
        <w:ind w:left="406" w:right="1584"/>
        <w:rPr>
          <w:highlight w:val="none"/>
        </w:rPr>
      </w:pPr>
      <w:r>
        <w:rPr>
          <w:color w:val="000000"/>
          <w:highlight w:val="none"/>
        </w:rPr>
        <w:t xml:space="preserve">Serial.printf("Kelembapan : %.2f %%\n", kelembapan); </w:t>
      </w:r>
      <w:r>
        <w:rPr>
          <w:color w:val="000000"/>
          <w:spacing w:val="-4"/>
          <w:highlight w:val="none"/>
        </w:rPr>
        <w:t>Serial.println("========================================");</w:t>
      </w:r>
    </w:p>
    <w:p w14:paraId="2C5CBFC8">
      <w:pPr>
        <w:pStyle w:val="6"/>
        <w:spacing w:before="1"/>
        <w:ind w:left="286"/>
        <w:rPr>
          <w:highlight w:val="none"/>
        </w:rPr>
      </w:pPr>
      <w:r>
        <w:rPr>
          <w:color w:val="000000"/>
          <w:highlight w:val="none"/>
        </w:rPr>
        <w:t>}</w:t>
      </w:r>
      <w:r>
        <w:rPr>
          <w:color w:val="000000"/>
          <w:spacing w:val="-4"/>
          <w:highlight w:val="none"/>
        </w:rPr>
        <w:t xml:space="preserve"> </w:t>
      </w:r>
      <w:r>
        <w:rPr>
          <w:color w:val="000000"/>
          <w:highlight w:val="none"/>
        </w:rPr>
        <w:t xml:space="preserve">else </w:t>
      </w:r>
      <w:r>
        <w:rPr>
          <w:color w:val="000000"/>
          <w:spacing w:val="-10"/>
          <w:highlight w:val="none"/>
        </w:rPr>
        <w:t>{</w:t>
      </w:r>
    </w:p>
    <w:p w14:paraId="03D5D67D">
      <w:pPr>
        <w:pStyle w:val="6"/>
        <w:spacing w:before="39"/>
        <w:ind w:left="406"/>
        <w:rPr>
          <w:highlight w:val="none"/>
        </w:rPr>
      </w:pPr>
      <w:r>
        <w:rPr>
          <w:color w:val="000000"/>
          <w:spacing w:val="-2"/>
          <w:highlight w:val="none"/>
        </w:rPr>
        <w:t>Serial.printf("[TERIMA</w:t>
      </w:r>
      <w:r>
        <w:rPr>
          <w:color w:val="000000"/>
          <w:spacing w:val="-3"/>
          <w:highlight w:val="none"/>
        </w:rPr>
        <w:t xml:space="preserve"> </w:t>
      </w:r>
      <w:r>
        <w:rPr>
          <w:color w:val="000000"/>
          <w:spacing w:val="-2"/>
          <w:highlight w:val="none"/>
        </w:rPr>
        <w:t>DATA</w:t>
      </w:r>
      <w:r>
        <w:rPr>
          <w:color w:val="000000"/>
          <w:spacing w:val="-4"/>
          <w:highlight w:val="none"/>
        </w:rPr>
        <w:t xml:space="preserve"> </w:t>
      </w:r>
      <w:r>
        <w:rPr>
          <w:color w:val="000000"/>
          <w:spacing w:val="-2"/>
          <w:highlight w:val="none"/>
        </w:rPr>
        <w:t>MENTAH</w:t>
      </w:r>
      <w:r>
        <w:rPr>
          <w:color w:val="000000"/>
          <w:spacing w:val="-3"/>
          <w:highlight w:val="none"/>
        </w:rPr>
        <w:t xml:space="preserve"> </w:t>
      </w:r>
      <w:r>
        <w:rPr>
          <w:color w:val="000000"/>
          <w:spacing w:val="-2"/>
          <w:highlight w:val="none"/>
        </w:rPr>
        <w:t>DARI</w:t>
      </w:r>
      <w:r>
        <w:rPr>
          <w:color w:val="000000"/>
          <w:spacing w:val="-7"/>
          <w:highlight w:val="none"/>
        </w:rPr>
        <w:t xml:space="preserve"> </w:t>
      </w:r>
      <w:r>
        <w:rPr>
          <w:color w:val="000000"/>
          <w:spacing w:val="-2"/>
          <w:highlight w:val="none"/>
        </w:rPr>
        <w:t>%u]:</w:t>
      </w:r>
      <w:r>
        <w:rPr>
          <w:color w:val="000000"/>
          <w:spacing w:val="-6"/>
          <w:highlight w:val="none"/>
        </w:rPr>
        <w:t xml:space="preserve"> </w:t>
      </w:r>
      <w:r>
        <w:rPr>
          <w:color w:val="000000"/>
          <w:spacing w:val="-2"/>
          <w:highlight w:val="none"/>
        </w:rPr>
        <w:t>%s\n",</w:t>
      </w:r>
      <w:r>
        <w:rPr>
          <w:color w:val="000000"/>
          <w:spacing w:val="-4"/>
          <w:highlight w:val="none"/>
        </w:rPr>
        <w:t xml:space="preserve"> </w:t>
      </w:r>
      <w:r>
        <w:rPr>
          <w:color w:val="000000"/>
          <w:spacing w:val="-2"/>
          <w:highlight w:val="none"/>
        </w:rPr>
        <w:t>from,</w:t>
      </w:r>
      <w:r>
        <w:rPr>
          <w:color w:val="000000"/>
          <w:spacing w:val="-4"/>
          <w:highlight w:val="none"/>
        </w:rPr>
        <w:t xml:space="preserve"> </w:t>
      </w:r>
      <w:r>
        <w:rPr>
          <w:color w:val="000000"/>
          <w:spacing w:val="-2"/>
          <w:highlight w:val="none"/>
        </w:rPr>
        <w:t>msg.c_str());</w:t>
      </w:r>
    </w:p>
    <w:p w14:paraId="349F63D1">
      <w:pPr>
        <w:spacing w:before="36"/>
        <w:ind w:left="286" w:right="0" w:firstLine="0"/>
        <w:jc w:val="left"/>
        <w:rPr>
          <w:sz w:val="24"/>
          <w:highlight w:val="none"/>
        </w:rPr>
      </w:pPr>
      <w:r>
        <w:rPr>
          <w:color w:val="000000"/>
          <w:spacing w:val="-10"/>
          <w:sz w:val="24"/>
          <w:highlight w:val="none"/>
        </w:rPr>
        <w:t>}</w:t>
      </w:r>
    </w:p>
    <w:p w14:paraId="1E933D93">
      <w:pPr>
        <w:spacing w:before="204"/>
        <w:ind w:left="166" w:right="0" w:firstLine="0"/>
        <w:jc w:val="left"/>
        <w:rPr>
          <w:sz w:val="24"/>
          <w:highlight w:val="none"/>
        </w:rPr>
      </w:pPr>
      <w:r>
        <w:rPr>
          <w:color w:val="000000"/>
          <w:spacing w:val="-10"/>
          <w:sz w:val="24"/>
          <w:highlight w:val="none"/>
        </w:rPr>
        <w:t>}</w:t>
      </w:r>
    </w:p>
    <w:p w14:paraId="71869673">
      <w:pPr>
        <w:spacing w:after="0"/>
        <w:jc w:val="left"/>
        <w:rPr>
          <w:sz w:val="24"/>
          <w:highlight w:val="none"/>
        </w:rPr>
        <w:sectPr>
          <w:pgSz w:w="11920" w:h="16840"/>
          <w:pgMar w:top="1520" w:right="0" w:bottom="280" w:left="566" w:header="720" w:footer="720" w:gutter="0"/>
          <w:cols w:space="720" w:num="1"/>
        </w:sectPr>
      </w:pPr>
    </w:p>
    <w:p w14:paraId="42B9E6D5">
      <w:pPr>
        <w:pStyle w:val="6"/>
        <w:spacing w:before="79" w:line="268" w:lineRule="auto"/>
        <w:ind w:left="166" w:right="4766"/>
        <w:rPr>
          <w:highlight w:val="none"/>
        </w:rPr>
      </w:pPr>
      <w:r>
        <w:rPr>
          <w:color w:val="000000"/>
          <w:highlight w:val="none"/>
        </w:rPr>
        <w:t>//</w:t>
      </w:r>
      <w:r>
        <w:rPr>
          <w:color w:val="000000"/>
          <w:spacing w:val="-8"/>
          <w:highlight w:val="none"/>
        </w:rPr>
        <w:t xml:space="preserve"> </w:t>
      </w:r>
      <w:r>
        <w:rPr>
          <w:color w:val="000000"/>
          <w:highlight w:val="none"/>
        </w:rPr>
        <w:t>Callback</w:t>
      </w:r>
      <w:r>
        <w:rPr>
          <w:color w:val="000000"/>
          <w:spacing w:val="-5"/>
          <w:highlight w:val="none"/>
        </w:rPr>
        <w:t xml:space="preserve"> </w:t>
      </w:r>
      <w:r>
        <w:rPr>
          <w:color w:val="000000"/>
          <w:highlight w:val="none"/>
        </w:rPr>
        <w:t>otomatis</w:t>
      </w:r>
      <w:r>
        <w:rPr>
          <w:color w:val="000000"/>
          <w:spacing w:val="-8"/>
          <w:highlight w:val="none"/>
        </w:rPr>
        <w:t xml:space="preserve"> </w:t>
      </w:r>
      <w:r>
        <w:rPr>
          <w:color w:val="000000"/>
          <w:highlight w:val="none"/>
        </w:rPr>
        <w:t>saat</w:t>
      </w:r>
      <w:r>
        <w:rPr>
          <w:color w:val="000000"/>
          <w:spacing w:val="-8"/>
          <w:highlight w:val="none"/>
        </w:rPr>
        <w:t xml:space="preserve"> </w:t>
      </w:r>
      <w:r>
        <w:rPr>
          <w:color w:val="000000"/>
          <w:highlight w:val="none"/>
        </w:rPr>
        <w:t>ada</w:t>
      </w:r>
      <w:r>
        <w:rPr>
          <w:color w:val="000000"/>
          <w:spacing w:val="-13"/>
          <w:highlight w:val="none"/>
        </w:rPr>
        <w:t xml:space="preserve"> </w:t>
      </w:r>
      <w:r>
        <w:rPr>
          <w:color w:val="000000"/>
          <w:highlight w:val="none"/>
        </w:rPr>
        <w:t>perangkat</w:t>
      </w:r>
      <w:r>
        <w:rPr>
          <w:color w:val="000000"/>
          <w:spacing w:val="-7"/>
          <w:highlight w:val="none"/>
        </w:rPr>
        <w:t xml:space="preserve"> </w:t>
      </w:r>
      <w:r>
        <w:rPr>
          <w:color w:val="000000"/>
          <w:highlight w:val="none"/>
        </w:rPr>
        <w:t>baru</w:t>
      </w:r>
      <w:r>
        <w:rPr>
          <w:color w:val="000000"/>
          <w:spacing w:val="-5"/>
          <w:highlight w:val="none"/>
        </w:rPr>
        <w:t xml:space="preserve"> </w:t>
      </w:r>
      <w:r>
        <w:rPr>
          <w:color w:val="000000"/>
          <w:highlight w:val="none"/>
        </w:rPr>
        <w:t>bergabung</w:t>
      </w:r>
      <w:r>
        <w:rPr>
          <w:color w:val="000000"/>
          <w:spacing w:val="-8"/>
          <w:highlight w:val="none"/>
        </w:rPr>
        <w:t xml:space="preserve"> </w:t>
      </w:r>
      <w:r>
        <w:rPr>
          <w:color w:val="000000"/>
          <w:highlight w:val="none"/>
        </w:rPr>
        <w:t>ke</w:t>
      </w:r>
      <w:r>
        <w:rPr>
          <w:color w:val="000000"/>
          <w:spacing w:val="-13"/>
          <w:highlight w:val="none"/>
        </w:rPr>
        <w:t xml:space="preserve"> </w:t>
      </w:r>
      <w:r>
        <w:rPr>
          <w:color w:val="000000"/>
          <w:highlight w:val="none"/>
        </w:rPr>
        <w:t>mesh</w:t>
      </w:r>
      <w:r>
        <w:rPr>
          <w:color w:val="000000"/>
          <w:spacing w:val="-2"/>
          <w:highlight w:val="none"/>
        </w:rPr>
        <w:t xml:space="preserve"> </w:t>
      </w:r>
      <w:r>
        <w:rPr>
          <w:color w:val="000000"/>
          <w:highlight w:val="none"/>
        </w:rPr>
        <w:t>void newConnectionCallback(uint32_t nodeId) {</w:t>
      </w:r>
    </w:p>
    <w:p w14:paraId="440886A2">
      <w:pPr>
        <w:pStyle w:val="6"/>
        <w:spacing w:before="5"/>
        <w:ind w:left="286"/>
        <w:rPr>
          <w:highlight w:val="none"/>
        </w:rPr>
      </w:pPr>
      <w:r>
        <w:rPr>
          <w:color w:val="000000"/>
          <w:highlight w:val="none"/>
        </w:rPr>
        <w:t>Serial.printf("--&gt;</w:t>
      </w:r>
      <w:r>
        <w:rPr>
          <w:color w:val="000000"/>
          <w:spacing w:val="-12"/>
          <w:highlight w:val="none"/>
        </w:rPr>
        <w:t xml:space="preserve"> </w:t>
      </w:r>
      <w:r>
        <w:rPr>
          <w:color w:val="000000"/>
          <w:highlight w:val="none"/>
        </w:rPr>
        <w:t>Koneksi</w:t>
      </w:r>
      <w:r>
        <w:rPr>
          <w:color w:val="000000"/>
          <w:spacing w:val="-8"/>
          <w:highlight w:val="none"/>
        </w:rPr>
        <w:t xml:space="preserve"> </w:t>
      </w:r>
      <w:r>
        <w:rPr>
          <w:color w:val="000000"/>
          <w:highlight w:val="none"/>
        </w:rPr>
        <w:t>Baru</w:t>
      </w:r>
      <w:r>
        <w:rPr>
          <w:color w:val="000000"/>
          <w:spacing w:val="-9"/>
          <w:highlight w:val="none"/>
        </w:rPr>
        <w:t xml:space="preserve"> </w:t>
      </w:r>
      <w:r>
        <w:rPr>
          <w:color w:val="000000"/>
          <w:highlight w:val="none"/>
        </w:rPr>
        <w:t>Terdeteksi!</w:t>
      </w:r>
      <w:r>
        <w:rPr>
          <w:color w:val="000000"/>
          <w:spacing w:val="-7"/>
          <w:highlight w:val="none"/>
        </w:rPr>
        <w:t xml:space="preserve"> </w:t>
      </w:r>
      <w:r>
        <w:rPr>
          <w:color w:val="000000"/>
          <w:highlight w:val="none"/>
        </w:rPr>
        <w:t>Node</w:t>
      </w:r>
      <w:r>
        <w:rPr>
          <w:color w:val="000000"/>
          <w:spacing w:val="-9"/>
          <w:highlight w:val="none"/>
        </w:rPr>
        <w:t xml:space="preserve"> </w:t>
      </w:r>
      <w:r>
        <w:rPr>
          <w:color w:val="000000"/>
          <w:highlight w:val="none"/>
        </w:rPr>
        <w:t>ID:</w:t>
      </w:r>
      <w:r>
        <w:rPr>
          <w:color w:val="000000"/>
          <w:spacing w:val="-8"/>
          <w:highlight w:val="none"/>
        </w:rPr>
        <w:t xml:space="preserve"> </w:t>
      </w:r>
      <w:r>
        <w:rPr>
          <w:color w:val="000000"/>
          <w:highlight w:val="none"/>
        </w:rPr>
        <w:t>%u\n",</w:t>
      </w:r>
      <w:r>
        <w:rPr>
          <w:color w:val="000000"/>
          <w:spacing w:val="-6"/>
          <w:highlight w:val="none"/>
        </w:rPr>
        <w:t xml:space="preserve"> </w:t>
      </w:r>
      <w:r>
        <w:rPr>
          <w:color w:val="000000"/>
          <w:spacing w:val="-2"/>
          <w:highlight w:val="none"/>
        </w:rPr>
        <w:t>nodeId);</w:t>
      </w:r>
    </w:p>
    <w:p w14:paraId="669B9BB5">
      <w:pPr>
        <w:spacing w:before="36"/>
        <w:ind w:left="166" w:right="0" w:firstLine="0"/>
        <w:jc w:val="left"/>
        <w:rPr>
          <w:sz w:val="24"/>
          <w:highlight w:val="none"/>
        </w:rPr>
      </w:pPr>
      <w:r>
        <w:rPr>
          <w:color w:val="000000"/>
          <w:spacing w:val="-10"/>
          <w:sz w:val="24"/>
          <w:highlight w:val="none"/>
        </w:rPr>
        <w:t>}</w:t>
      </w:r>
    </w:p>
    <w:p w14:paraId="44C6C6C1">
      <w:pPr>
        <w:pStyle w:val="6"/>
        <w:spacing w:before="202"/>
        <w:rPr>
          <w:highlight w:val="none"/>
        </w:rPr>
      </w:pPr>
    </w:p>
    <w:p w14:paraId="19F0AB98">
      <w:pPr>
        <w:pStyle w:val="6"/>
        <w:spacing w:line="273" w:lineRule="auto"/>
        <w:ind w:left="166" w:right="1584"/>
        <w:rPr>
          <w:highlight w:val="none"/>
        </w:rPr>
      </w:pPr>
      <w:r>
        <w:rPr>
          <w:color w:val="000000"/>
          <w:highlight w:val="none"/>
        </w:rPr>
        <w:t>//</w:t>
      </w:r>
      <w:r>
        <w:rPr>
          <w:color w:val="000000"/>
          <w:spacing w:val="-8"/>
          <w:highlight w:val="none"/>
        </w:rPr>
        <w:t xml:space="preserve"> </w:t>
      </w:r>
      <w:r>
        <w:rPr>
          <w:color w:val="000000"/>
          <w:highlight w:val="none"/>
        </w:rPr>
        <w:t>Callback</w:t>
      </w:r>
      <w:r>
        <w:rPr>
          <w:color w:val="000000"/>
          <w:spacing w:val="-5"/>
          <w:highlight w:val="none"/>
        </w:rPr>
        <w:t xml:space="preserve"> </w:t>
      </w:r>
      <w:r>
        <w:rPr>
          <w:color w:val="000000"/>
          <w:highlight w:val="none"/>
        </w:rPr>
        <w:t>otomatis</w:t>
      </w:r>
      <w:r>
        <w:rPr>
          <w:color w:val="000000"/>
          <w:spacing w:val="-8"/>
          <w:highlight w:val="none"/>
        </w:rPr>
        <w:t xml:space="preserve"> </w:t>
      </w:r>
      <w:r>
        <w:rPr>
          <w:color w:val="000000"/>
          <w:highlight w:val="none"/>
        </w:rPr>
        <w:t>saat</w:t>
      </w:r>
      <w:r>
        <w:rPr>
          <w:color w:val="000000"/>
          <w:spacing w:val="-8"/>
          <w:highlight w:val="none"/>
        </w:rPr>
        <w:t xml:space="preserve"> </w:t>
      </w:r>
      <w:r>
        <w:rPr>
          <w:color w:val="000000"/>
          <w:highlight w:val="none"/>
        </w:rPr>
        <w:t>topologi</w:t>
      </w:r>
      <w:r>
        <w:rPr>
          <w:color w:val="000000"/>
          <w:spacing w:val="-8"/>
          <w:highlight w:val="none"/>
        </w:rPr>
        <w:t xml:space="preserve"> </w:t>
      </w:r>
      <w:r>
        <w:rPr>
          <w:color w:val="000000"/>
          <w:highlight w:val="none"/>
        </w:rPr>
        <w:t>rantai</w:t>
      </w:r>
      <w:r>
        <w:rPr>
          <w:color w:val="000000"/>
          <w:spacing w:val="-8"/>
          <w:highlight w:val="none"/>
        </w:rPr>
        <w:t xml:space="preserve"> </w:t>
      </w:r>
      <w:r>
        <w:rPr>
          <w:color w:val="000000"/>
          <w:highlight w:val="none"/>
        </w:rPr>
        <w:t>mesh</w:t>
      </w:r>
      <w:r>
        <w:rPr>
          <w:color w:val="000000"/>
          <w:spacing w:val="-5"/>
          <w:highlight w:val="none"/>
        </w:rPr>
        <w:t xml:space="preserve"> </w:t>
      </w:r>
      <w:r>
        <w:rPr>
          <w:color w:val="000000"/>
          <w:highlight w:val="none"/>
        </w:rPr>
        <w:t>berubah</w:t>
      </w:r>
      <w:r>
        <w:rPr>
          <w:color w:val="000000"/>
          <w:spacing w:val="-4"/>
          <w:highlight w:val="none"/>
        </w:rPr>
        <w:t xml:space="preserve"> </w:t>
      </w:r>
      <w:r>
        <w:rPr>
          <w:color w:val="000000"/>
          <w:highlight w:val="none"/>
        </w:rPr>
        <w:t>(node</w:t>
      </w:r>
      <w:r>
        <w:rPr>
          <w:color w:val="000000"/>
          <w:spacing w:val="-12"/>
          <w:highlight w:val="none"/>
        </w:rPr>
        <w:t xml:space="preserve"> </w:t>
      </w:r>
      <w:r>
        <w:rPr>
          <w:color w:val="000000"/>
          <w:highlight w:val="none"/>
        </w:rPr>
        <w:t>keluar/masuk)</w:t>
      </w:r>
      <w:r>
        <w:rPr>
          <w:color w:val="000000"/>
          <w:spacing w:val="-5"/>
          <w:highlight w:val="none"/>
        </w:rPr>
        <w:t xml:space="preserve"> </w:t>
      </w:r>
      <w:r>
        <w:rPr>
          <w:color w:val="000000"/>
          <w:highlight w:val="none"/>
        </w:rPr>
        <w:t>void changedConnectionCallback() {</w:t>
      </w:r>
    </w:p>
    <w:p w14:paraId="71E0AA02">
      <w:pPr>
        <w:pStyle w:val="6"/>
        <w:spacing w:line="249" w:lineRule="exact"/>
        <w:ind w:left="286"/>
        <w:rPr>
          <w:highlight w:val="none"/>
        </w:rPr>
      </w:pPr>
      <w:r>
        <w:rPr>
          <w:color w:val="000000"/>
          <w:highlight w:val="none"/>
        </w:rPr>
        <w:t>Serial.println("--&gt;</w:t>
      </w:r>
      <w:r>
        <w:rPr>
          <w:color w:val="000000"/>
          <w:spacing w:val="-14"/>
          <w:highlight w:val="none"/>
        </w:rPr>
        <w:t xml:space="preserve"> </w:t>
      </w:r>
      <w:r>
        <w:rPr>
          <w:color w:val="000000"/>
          <w:highlight w:val="none"/>
        </w:rPr>
        <w:t>Topologi</w:t>
      </w:r>
      <w:r>
        <w:rPr>
          <w:color w:val="000000"/>
          <w:spacing w:val="-14"/>
          <w:highlight w:val="none"/>
        </w:rPr>
        <w:t xml:space="preserve"> </w:t>
      </w:r>
      <w:r>
        <w:rPr>
          <w:color w:val="000000"/>
          <w:highlight w:val="none"/>
        </w:rPr>
        <w:t>rantai</w:t>
      </w:r>
      <w:r>
        <w:rPr>
          <w:color w:val="000000"/>
          <w:spacing w:val="-11"/>
          <w:highlight w:val="none"/>
        </w:rPr>
        <w:t xml:space="preserve"> </w:t>
      </w:r>
      <w:r>
        <w:rPr>
          <w:color w:val="000000"/>
          <w:highlight w:val="none"/>
        </w:rPr>
        <w:t>mesh</w:t>
      </w:r>
      <w:r>
        <w:rPr>
          <w:color w:val="000000"/>
          <w:spacing w:val="-8"/>
          <w:highlight w:val="none"/>
        </w:rPr>
        <w:t xml:space="preserve"> </w:t>
      </w:r>
      <w:r>
        <w:rPr>
          <w:color w:val="000000"/>
          <w:highlight w:val="none"/>
        </w:rPr>
        <w:t>telah</w:t>
      </w:r>
      <w:r>
        <w:rPr>
          <w:color w:val="000000"/>
          <w:spacing w:val="-9"/>
          <w:highlight w:val="none"/>
        </w:rPr>
        <w:t xml:space="preserve"> </w:t>
      </w:r>
      <w:r>
        <w:rPr>
          <w:color w:val="000000"/>
          <w:spacing w:val="-2"/>
          <w:highlight w:val="none"/>
        </w:rPr>
        <w:t>diperbarui");</w:t>
      </w:r>
    </w:p>
    <w:p w14:paraId="649C456B">
      <w:pPr>
        <w:spacing w:before="37"/>
        <w:ind w:left="166" w:right="0" w:firstLine="0"/>
        <w:jc w:val="left"/>
        <w:rPr>
          <w:sz w:val="24"/>
          <w:highlight w:val="none"/>
        </w:rPr>
      </w:pPr>
      <w:r>
        <w:rPr>
          <w:color w:val="000000"/>
          <w:spacing w:val="-10"/>
          <w:sz w:val="24"/>
          <w:highlight w:val="none"/>
        </w:rPr>
        <w:t>}</w:t>
      </w:r>
    </w:p>
    <w:p w14:paraId="490A3A6E">
      <w:pPr>
        <w:pStyle w:val="6"/>
        <w:spacing w:before="201"/>
        <w:rPr>
          <w:highlight w:val="none"/>
        </w:rPr>
      </w:pPr>
    </w:p>
    <w:p w14:paraId="25E42E55">
      <w:pPr>
        <w:pStyle w:val="6"/>
        <w:spacing w:line="273" w:lineRule="auto"/>
        <w:ind w:left="286" w:right="9165" w:hanging="121"/>
        <w:rPr>
          <w:highlight w:val="none"/>
        </w:rPr>
      </w:pPr>
      <w:r>
        <w:rPr>
          <w:color w:val="000000"/>
          <w:highlight w:val="none"/>
        </w:rPr>
        <w:t xml:space="preserve">void setup() { </w:t>
      </w:r>
      <w:r>
        <w:rPr>
          <w:color w:val="000000"/>
          <w:spacing w:val="-2"/>
          <w:highlight w:val="none"/>
        </w:rPr>
        <w:t>Serial.begin(115200);</w:t>
      </w:r>
    </w:p>
    <w:p w14:paraId="0DE3710E">
      <w:pPr>
        <w:pStyle w:val="6"/>
        <w:spacing w:before="39"/>
        <w:rPr>
          <w:highlight w:val="none"/>
        </w:rPr>
      </w:pPr>
    </w:p>
    <w:p w14:paraId="31C7A444">
      <w:pPr>
        <w:pStyle w:val="6"/>
        <w:spacing w:line="268" w:lineRule="auto"/>
        <w:ind w:left="286" w:right="8847"/>
        <w:rPr>
          <w:highlight w:val="none"/>
        </w:rPr>
      </w:pPr>
      <w:r>
        <w:rPr>
          <w:color w:val="000000"/>
          <w:highlight w:val="none"/>
        </w:rPr>
        <w:t>//</w:t>
      </w:r>
      <w:r>
        <w:rPr>
          <w:color w:val="000000"/>
          <w:spacing w:val="-14"/>
          <w:highlight w:val="none"/>
        </w:rPr>
        <w:t xml:space="preserve"> </w:t>
      </w:r>
      <w:r>
        <w:rPr>
          <w:color w:val="000000"/>
          <w:highlight w:val="none"/>
        </w:rPr>
        <w:t>Inisialisasi</w:t>
      </w:r>
      <w:r>
        <w:rPr>
          <w:color w:val="000000"/>
          <w:spacing w:val="-14"/>
          <w:highlight w:val="none"/>
        </w:rPr>
        <w:t xml:space="preserve"> </w:t>
      </w:r>
      <w:r>
        <w:rPr>
          <w:color w:val="000000"/>
          <w:highlight w:val="none"/>
        </w:rPr>
        <w:t>sensor</w:t>
      </w:r>
      <w:r>
        <w:rPr>
          <w:color w:val="000000"/>
          <w:spacing w:val="-14"/>
          <w:highlight w:val="none"/>
        </w:rPr>
        <w:t xml:space="preserve"> </w:t>
      </w:r>
      <w:r>
        <w:rPr>
          <w:color w:val="000000"/>
          <w:highlight w:val="none"/>
        </w:rPr>
        <w:t xml:space="preserve">DHT </w:t>
      </w:r>
      <w:r>
        <w:rPr>
          <w:color w:val="000000"/>
          <w:spacing w:val="-2"/>
          <w:highlight w:val="none"/>
        </w:rPr>
        <w:t>dht.begin();</w:t>
      </w:r>
    </w:p>
    <w:p w14:paraId="3063CE0B">
      <w:pPr>
        <w:pStyle w:val="6"/>
        <w:spacing w:before="40"/>
        <w:rPr>
          <w:highlight w:val="none"/>
        </w:rPr>
      </w:pPr>
    </w:p>
    <w:p w14:paraId="12364D83">
      <w:pPr>
        <w:pStyle w:val="6"/>
        <w:spacing w:line="268" w:lineRule="auto"/>
        <w:ind w:left="286" w:right="4766"/>
        <w:rPr>
          <w:highlight w:val="none"/>
        </w:rPr>
      </w:pPr>
      <w:r>
        <w:rPr>
          <w:color w:val="000000"/>
          <w:highlight w:val="none"/>
        </w:rPr>
        <w:t>//</w:t>
      </w:r>
      <w:r>
        <w:rPr>
          <w:color w:val="000000"/>
          <w:spacing w:val="-17"/>
          <w:highlight w:val="none"/>
        </w:rPr>
        <w:t xml:space="preserve"> </w:t>
      </w:r>
      <w:r>
        <w:rPr>
          <w:color w:val="000000"/>
          <w:highlight w:val="none"/>
        </w:rPr>
        <w:t>Atur</w:t>
      </w:r>
      <w:r>
        <w:rPr>
          <w:color w:val="000000"/>
          <w:spacing w:val="-14"/>
          <w:highlight w:val="none"/>
        </w:rPr>
        <w:t xml:space="preserve"> </w:t>
      </w:r>
      <w:r>
        <w:rPr>
          <w:color w:val="000000"/>
          <w:highlight w:val="none"/>
        </w:rPr>
        <w:t>level</w:t>
      </w:r>
      <w:r>
        <w:rPr>
          <w:color w:val="000000"/>
          <w:spacing w:val="-9"/>
          <w:highlight w:val="none"/>
        </w:rPr>
        <w:t xml:space="preserve"> </w:t>
      </w:r>
      <w:r>
        <w:rPr>
          <w:color w:val="000000"/>
          <w:highlight w:val="none"/>
        </w:rPr>
        <w:t>log</w:t>
      </w:r>
      <w:r>
        <w:rPr>
          <w:color w:val="000000"/>
          <w:spacing w:val="-6"/>
          <w:highlight w:val="none"/>
        </w:rPr>
        <w:t xml:space="preserve"> </w:t>
      </w:r>
      <w:r>
        <w:rPr>
          <w:color w:val="000000"/>
          <w:highlight w:val="none"/>
        </w:rPr>
        <w:t>debugging</w:t>
      </w:r>
      <w:r>
        <w:rPr>
          <w:color w:val="000000"/>
          <w:spacing w:val="-5"/>
          <w:highlight w:val="none"/>
        </w:rPr>
        <w:t xml:space="preserve"> </w:t>
      </w:r>
      <w:r>
        <w:rPr>
          <w:color w:val="000000"/>
          <w:highlight w:val="none"/>
        </w:rPr>
        <w:t>(hanya</w:t>
      </w:r>
      <w:r>
        <w:rPr>
          <w:color w:val="000000"/>
          <w:spacing w:val="-9"/>
          <w:highlight w:val="none"/>
        </w:rPr>
        <w:t xml:space="preserve"> </w:t>
      </w:r>
      <w:r>
        <w:rPr>
          <w:color w:val="000000"/>
          <w:highlight w:val="none"/>
        </w:rPr>
        <w:t>tampilkan</w:t>
      </w:r>
      <w:r>
        <w:rPr>
          <w:color w:val="000000"/>
          <w:spacing w:val="-5"/>
          <w:highlight w:val="none"/>
        </w:rPr>
        <w:t xml:space="preserve"> </w:t>
      </w:r>
      <w:r>
        <w:rPr>
          <w:color w:val="000000"/>
          <w:highlight w:val="none"/>
        </w:rPr>
        <w:t>error</w:t>
      </w:r>
      <w:r>
        <w:rPr>
          <w:color w:val="000000"/>
          <w:spacing w:val="-9"/>
          <w:highlight w:val="none"/>
        </w:rPr>
        <w:t xml:space="preserve"> </w:t>
      </w:r>
      <w:r>
        <w:rPr>
          <w:color w:val="000000"/>
          <w:highlight w:val="none"/>
        </w:rPr>
        <w:t>dan</w:t>
      </w:r>
      <w:r>
        <w:rPr>
          <w:color w:val="000000"/>
          <w:spacing w:val="-6"/>
          <w:highlight w:val="none"/>
        </w:rPr>
        <w:t xml:space="preserve"> </w:t>
      </w:r>
      <w:r>
        <w:rPr>
          <w:color w:val="000000"/>
          <w:highlight w:val="none"/>
        </w:rPr>
        <w:t>status</w:t>
      </w:r>
      <w:r>
        <w:rPr>
          <w:color w:val="000000"/>
          <w:spacing w:val="-9"/>
          <w:highlight w:val="none"/>
        </w:rPr>
        <w:t xml:space="preserve"> </w:t>
      </w:r>
      <w:r>
        <w:rPr>
          <w:color w:val="000000"/>
          <w:highlight w:val="none"/>
        </w:rPr>
        <w:t>startup) mesh.setDebugMsgTypes(ERROR | STARTUP);</w:t>
      </w:r>
    </w:p>
    <w:p w14:paraId="1905C762">
      <w:pPr>
        <w:pStyle w:val="6"/>
        <w:spacing w:before="41"/>
        <w:rPr>
          <w:highlight w:val="none"/>
        </w:rPr>
      </w:pPr>
    </w:p>
    <w:p w14:paraId="0A3D61EE">
      <w:pPr>
        <w:pStyle w:val="6"/>
        <w:ind w:left="286"/>
        <w:rPr>
          <w:highlight w:val="none"/>
        </w:rPr>
      </w:pPr>
      <w:r>
        <w:rPr>
          <w:color w:val="000000"/>
          <w:highlight w:val="none"/>
        </w:rPr>
        <w:t>//</w:t>
      </w:r>
      <w:r>
        <w:rPr>
          <w:color w:val="000000"/>
          <w:spacing w:val="-10"/>
          <w:highlight w:val="none"/>
        </w:rPr>
        <w:t xml:space="preserve"> </w:t>
      </w:r>
      <w:r>
        <w:rPr>
          <w:color w:val="000000"/>
          <w:highlight w:val="none"/>
        </w:rPr>
        <w:t>Inisialisasi</w:t>
      </w:r>
      <w:r>
        <w:rPr>
          <w:color w:val="000000"/>
          <w:spacing w:val="-8"/>
          <w:highlight w:val="none"/>
        </w:rPr>
        <w:t xml:space="preserve"> </w:t>
      </w:r>
      <w:r>
        <w:rPr>
          <w:color w:val="000000"/>
          <w:highlight w:val="none"/>
        </w:rPr>
        <w:t>jaringan</w:t>
      </w:r>
      <w:r>
        <w:rPr>
          <w:color w:val="000000"/>
          <w:spacing w:val="-4"/>
          <w:highlight w:val="none"/>
        </w:rPr>
        <w:t xml:space="preserve"> mesh</w:t>
      </w:r>
    </w:p>
    <w:p w14:paraId="4FE45043">
      <w:pPr>
        <w:pStyle w:val="6"/>
        <w:spacing w:before="35"/>
        <w:ind w:left="286"/>
        <w:rPr>
          <w:highlight w:val="none"/>
        </w:rPr>
      </w:pPr>
      <w:r>
        <w:rPr>
          <w:color w:val="000000"/>
          <w:spacing w:val="-2"/>
          <w:highlight w:val="none"/>
        </w:rPr>
        <w:t>mesh.init(MESH_PREFIX,</w:t>
      </w:r>
      <w:r>
        <w:rPr>
          <w:color w:val="000000"/>
          <w:spacing w:val="1"/>
          <w:highlight w:val="none"/>
        </w:rPr>
        <w:t xml:space="preserve"> </w:t>
      </w:r>
      <w:r>
        <w:rPr>
          <w:color w:val="000000"/>
          <w:spacing w:val="-2"/>
          <w:highlight w:val="none"/>
        </w:rPr>
        <w:t>MESH_PASSWORD,</w:t>
      </w:r>
      <w:r>
        <w:rPr>
          <w:color w:val="000000"/>
          <w:spacing w:val="8"/>
          <w:highlight w:val="none"/>
        </w:rPr>
        <w:t xml:space="preserve"> </w:t>
      </w:r>
      <w:r>
        <w:rPr>
          <w:color w:val="000000"/>
          <w:spacing w:val="-2"/>
          <w:highlight w:val="none"/>
        </w:rPr>
        <w:t>&amp;userScheduler,</w:t>
      </w:r>
      <w:r>
        <w:rPr>
          <w:color w:val="000000"/>
          <w:spacing w:val="9"/>
          <w:highlight w:val="none"/>
        </w:rPr>
        <w:t xml:space="preserve"> </w:t>
      </w:r>
      <w:r>
        <w:rPr>
          <w:color w:val="000000"/>
          <w:spacing w:val="-2"/>
          <w:highlight w:val="none"/>
        </w:rPr>
        <w:t>MESH_PORT);</w:t>
      </w:r>
    </w:p>
    <w:p w14:paraId="3D04F05C">
      <w:pPr>
        <w:pStyle w:val="6"/>
        <w:spacing w:before="70"/>
        <w:rPr>
          <w:highlight w:val="none"/>
        </w:rPr>
      </w:pPr>
    </w:p>
    <w:p w14:paraId="2FF5CE25">
      <w:pPr>
        <w:pStyle w:val="6"/>
        <w:spacing w:line="271" w:lineRule="auto"/>
        <w:ind w:left="286" w:right="1584"/>
        <w:rPr>
          <w:highlight w:val="none"/>
        </w:rPr>
      </w:pPr>
      <w:r>
        <w:rPr>
          <w:color w:val="000000"/>
          <w:spacing w:val="-2"/>
          <w:highlight w:val="none"/>
        </w:rPr>
        <w:t>// Daftarkan event callback mesh.onReceive(&amp;receivedCallback); mesh.onNewConnection(&amp;newConnectionCallback); mesh.onChangedConnections(&amp;changedConnectionCallback);</w:t>
      </w:r>
    </w:p>
    <w:p w14:paraId="7011E191">
      <w:pPr>
        <w:pStyle w:val="6"/>
        <w:spacing w:before="42"/>
        <w:rPr>
          <w:highlight w:val="none"/>
        </w:rPr>
      </w:pPr>
    </w:p>
    <w:p w14:paraId="258DB36F">
      <w:pPr>
        <w:pStyle w:val="6"/>
        <w:spacing w:line="268" w:lineRule="auto"/>
        <w:ind w:left="286" w:right="1584"/>
        <w:rPr>
          <w:highlight w:val="none"/>
        </w:rPr>
      </w:pPr>
      <w:r>
        <w:rPr>
          <w:color w:val="000000"/>
          <w:highlight w:val="none"/>
        </w:rPr>
        <w:t>//</w:t>
      </w:r>
      <w:r>
        <w:rPr>
          <w:color w:val="000000"/>
          <w:spacing w:val="-14"/>
          <w:highlight w:val="none"/>
        </w:rPr>
        <w:t xml:space="preserve"> </w:t>
      </w:r>
      <w:r>
        <w:rPr>
          <w:color w:val="000000"/>
          <w:highlight w:val="none"/>
        </w:rPr>
        <w:t>Jadwalkan</w:t>
      </w:r>
      <w:r>
        <w:rPr>
          <w:color w:val="000000"/>
          <w:spacing w:val="-12"/>
          <w:highlight w:val="none"/>
        </w:rPr>
        <w:t xml:space="preserve"> </w:t>
      </w:r>
      <w:r>
        <w:rPr>
          <w:color w:val="000000"/>
          <w:highlight w:val="none"/>
        </w:rPr>
        <w:t>tugas</w:t>
      </w:r>
      <w:r>
        <w:rPr>
          <w:color w:val="000000"/>
          <w:spacing w:val="-14"/>
          <w:highlight w:val="none"/>
        </w:rPr>
        <w:t xml:space="preserve"> </w:t>
      </w:r>
      <w:r>
        <w:rPr>
          <w:color w:val="000000"/>
          <w:highlight w:val="none"/>
        </w:rPr>
        <w:t>pengiriman</w:t>
      </w:r>
      <w:r>
        <w:rPr>
          <w:color w:val="000000"/>
          <w:spacing w:val="-10"/>
          <w:highlight w:val="none"/>
        </w:rPr>
        <w:t xml:space="preserve"> </w:t>
      </w:r>
      <w:r>
        <w:rPr>
          <w:color w:val="000000"/>
          <w:highlight w:val="none"/>
        </w:rPr>
        <w:t>data</w:t>
      </w:r>
      <w:r>
        <w:rPr>
          <w:color w:val="000000"/>
          <w:spacing w:val="-14"/>
          <w:highlight w:val="none"/>
        </w:rPr>
        <w:t xml:space="preserve"> </w:t>
      </w:r>
      <w:r>
        <w:rPr>
          <w:color w:val="000000"/>
          <w:highlight w:val="none"/>
        </w:rPr>
        <w:t>berkala</w:t>
      </w:r>
      <w:r>
        <w:rPr>
          <w:color w:val="000000"/>
          <w:spacing w:val="-14"/>
          <w:highlight w:val="none"/>
        </w:rPr>
        <w:t xml:space="preserve"> </w:t>
      </w:r>
      <w:r>
        <w:rPr>
          <w:color w:val="000000"/>
          <w:highlight w:val="none"/>
        </w:rPr>
        <w:t>menggunakan</w:t>
      </w:r>
      <w:r>
        <w:rPr>
          <w:color w:val="000000"/>
          <w:spacing w:val="-14"/>
          <w:highlight w:val="none"/>
        </w:rPr>
        <w:t xml:space="preserve"> </w:t>
      </w:r>
      <w:r>
        <w:rPr>
          <w:color w:val="000000"/>
          <w:highlight w:val="none"/>
        </w:rPr>
        <w:t xml:space="preserve">TaskScheduler </w:t>
      </w:r>
      <w:r>
        <w:rPr>
          <w:color w:val="000000"/>
          <w:spacing w:val="-2"/>
          <w:highlight w:val="none"/>
        </w:rPr>
        <w:t>userScheduler.addTask(taskSendMessage);</w:t>
      </w:r>
    </w:p>
    <w:p w14:paraId="373219D9">
      <w:pPr>
        <w:pStyle w:val="6"/>
        <w:spacing w:before="6"/>
        <w:ind w:left="286"/>
        <w:rPr>
          <w:highlight w:val="none"/>
        </w:rPr>
      </w:pPr>
      <w:r>
        <w:rPr>
          <w:color w:val="000000"/>
          <w:spacing w:val="-2"/>
          <w:highlight w:val="none"/>
        </w:rPr>
        <w:t>taskSendMessage.enable();</w:t>
      </w:r>
    </w:p>
    <w:p w14:paraId="336880B9">
      <w:pPr>
        <w:pStyle w:val="6"/>
        <w:spacing w:before="69"/>
        <w:rPr>
          <w:highlight w:val="none"/>
        </w:rPr>
      </w:pPr>
    </w:p>
    <w:p w14:paraId="09AF3D8A">
      <w:pPr>
        <w:pStyle w:val="6"/>
        <w:spacing w:before="1"/>
        <w:ind w:left="286"/>
        <w:rPr>
          <w:highlight w:val="none"/>
        </w:rPr>
      </w:pPr>
      <w:r>
        <w:rPr>
          <w:color w:val="000000"/>
          <w:highlight w:val="none"/>
        </w:rPr>
        <w:t>Serial.printf("Mesh</w:t>
      </w:r>
      <w:r>
        <w:rPr>
          <w:color w:val="000000"/>
          <w:spacing w:val="-7"/>
          <w:highlight w:val="none"/>
        </w:rPr>
        <w:t xml:space="preserve"> </w:t>
      </w:r>
      <w:r>
        <w:rPr>
          <w:color w:val="000000"/>
          <w:highlight w:val="none"/>
        </w:rPr>
        <w:t>Node</w:t>
      </w:r>
      <w:r>
        <w:rPr>
          <w:color w:val="000000"/>
          <w:spacing w:val="-9"/>
          <w:highlight w:val="none"/>
        </w:rPr>
        <w:t xml:space="preserve"> </w:t>
      </w:r>
      <w:r>
        <w:rPr>
          <w:color w:val="000000"/>
          <w:highlight w:val="none"/>
        </w:rPr>
        <w:t>[%s]</w:t>
      </w:r>
      <w:r>
        <w:rPr>
          <w:color w:val="000000"/>
          <w:spacing w:val="-6"/>
          <w:highlight w:val="none"/>
        </w:rPr>
        <w:t xml:space="preserve"> </w:t>
      </w:r>
      <w:r>
        <w:rPr>
          <w:color w:val="000000"/>
          <w:highlight w:val="none"/>
        </w:rPr>
        <w:t>Berjalan.</w:t>
      </w:r>
      <w:r>
        <w:rPr>
          <w:color w:val="000000"/>
          <w:spacing w:val="-7"/>
          <w:highlight w:val="none"/>
        </w:rPr>
        <w:t xml:space="preserve"> </w:t>
      </w:r>
      <w:r>
        <w:rPr>
          <w:color w:val="000000"/>
          <w:highlight w:val="none"/>
        </w:rPr>
        <w:t>Menunggu</w:t>
      </w:r>
      <w:r>
        <w:rPr>
          <w:color w:val="000000"/>
          <w:spacing w:val="-6"/>
          <w:highlight w:val="none"/>
        </w:rPr>
        <w:t xml:space="preserve"> </w:t>
      </w:r>
      <w:r>
        <w:rPr>
          <w:color w:val="000000"/>
          <w:highlight w:val="none"/>
        </w:rPr>
        <w:t>pembentukan</w:t>
      </w:r>
      <w:r>
        <w:rPr>
          <w:color w:val="000000"/>
          <w:spacing w:val="-6"/>
          <w:highlight w:val="none"/>
        </w:rPr>
        <w:t xml:space="preserve"> </w:t>
      </w:r>
      <w:r>
        <w:rPr>
          <w:color w:val="000000"/>
          <w:highlight w:val="none"/>
        </w:rPr>
        <w:t>topologi...\n",</w:t>
      </w:r>
      <w:r>
        <w:rPr>
          <w:color w:val="000000"/>
          <w:spacing w:val="-4"/>
          <w:highlight w:val="none"/>
        </w:rPr>
        <w:t xml:space="preserve"> </w:t>
      </w:r>
      <w:r>
        <w:rPr>
          <w:color w:val="000000"/>
          <w:spacing w:val="-2"/>
          <w:highlight w:val="none"/>
        </w:rPr>
        <w:t>nodeName);</w:t>
      </w:r>
    </w:p>
    <w:p w14:paraId="0E628726">
      <w:pPr>
        <w:spacing w:before="36"/>
        <w:ind w:left="166" w:right="0" w:firstLine="0"/>
        <w:jc w:val="left"/>
        <w:rPr>
          <w:sz w:val="24"/>
          <w:highlight w:val="none"/>
        </w:rPr>
      </w:pPr>
      <w:r>
        <w:rPr>
          <w:color w:val="000000"/>
          <w:spacing w:val="-10"/>
          <w:sz w:val="24"/>
          <w:highlight w:val="none"/>
        </w:rPr>
        <w:t>}</w:t>
      </w:r>
    </w:p>
    <w:p w14:paraId="17980E65">
      <w:pPr>
        <w:pStyle w:val="6"/>
        <w:spacing w:before="206"/>
        <w:rPr>
          <w:highlight w:val="none"/>
        </w:rPr>
      </w:pPr>
    </w:p>
    <w:p w14:paraId="269076BF">
      <w:pPr>
        <w:pStyle w:val="6"/>
        <w:ind w:left="166"/>
        <w:rPr>
          <w:highlight w:val="none"/>
        </w:rPr>
      </w:pPr>
      <w:r>
        <w:rPr>
          <w:color w:val="000000"/>
          <w:highlight w:val="none"/>
        </w:rPr>
        <w:t>void</w:t>
      </w:r>
      <w:r>
        <w:rPr>
          <w:color w:val="000000"/>
          <w:spacing w:val="-5"/>
          <w:highlight w:val="none"/>
        </w:rPr>
        <w:t xml:space="preserve"> </w:t>
      </w:r>
      <w:r>
        <w:rPr>
          <w:color w:val="000000"/>
          <w:highlight w:val="none"/>
        </w:rPr>
        <w:t>loop()</w:t>
      </w:r>
      <w:r>
        <w:rPr>
          <w:color w:val="000000"/>
          <w:spacing w:val="-6"/>
          <w:highlight w:val="none"/>
        </w:rPr>
        <w:t xml:space="preserve"> </w:t>
      </w:r>
      <w:r>
        <w:rPr>
          <w:color w:val="000000"/>
          <w:spacing w:val="-10"/>
          <w:highlight w:val="none"/>
        </w:rPr>
        <w:t>{</w:t>
      </w:r>
    </w:p>
    <w:p w14:paraId="2DF5BDBD">
      <w:pPr>
        <w:pStyle w:val="6"/>
        <w:spacing w:before="35"/>
        <w:ind w:left="286"/>
        <w:rPr>
          <w:highlight w:val="none"/>
        </w:rPr>
      </w:pPr>
      <w:r>
        <w:rPr>
          <w:color w:val="000000"/>
          <w:highlight w:val="none"/>
        </w:rPr>
        <w:t>//</w:t>
      </w:r>
      <w:r>
        <w:rPr>
          <w:color w:val="000000"/>
          <w:spacing w:val="-14"/>
          <w:highlight w:val="none"/>
        </w:rPr>
        <w:t xml:space="preserve"> </w:t>
      </w:r>
      <w:r>
        <w:rPr>
          <w:color w:val="000000"/>
          <w:highlight w:val="none"/>
        </w:rPr>
        <w:t>Wajib</w:t>
      </w:r>
      <w:r>
        <w:rPr>
          <w:color w:val="000000"/>
          <w:spacing w:val="-13"/>
          <w:highlight w:val="none"/>
        </w:rPr>
        <w:t xml:space="preserve"> </w:t>
      </w:r>
      <w:r>
        <w:rPr>
          <w:color w:val="000000"/>
          <w:highlight w:val="none"/>
        </w:rPr>
        <w:t>dipanggil</w:t>
      </w:r>
      <w:r>
        <w:rPr>
          <w:color w:val="000000"/>
          <w:spacing w:val="-10"/>
          <w:highlight w:val="none"/>
        </w:rPr>
        <w:t xml:space="preserve"> </w:t>
      </w:r>
      <w:r>
        <w:rPr>
          <w:color w:val="000000"/>
          <w:highlight w:val="none"/>
        </w:rPr>
        <w:t>rutin</w:t>
      </w:r>
      <w:r>
        <w:rPr>
          <w:color w:val="000000"/>
          <w:spacing w:val="-9"/>
          <w:highlight w:val="none"/>
        </w:rPr>
        <w:t xml:space="preserve"> </w:t>
      </w:r>
      <w:r>
        <w:rPr>
          <w:color w:val="000000"/>
          <w:highlight w:val="none"/>
        </w:rPr>
        <w:t>untuk</w:t>
      </w:r>
      <w:r>
        <w:rPr>
          <w:color w:val="000000"/>
          <w:spacing w:val="-9"/>
          <w:highlight w:val="none"/>
        </w:rPr>
        <w:t xml:space="preserve"> </w:t>
      </w:r>
      <w:r>
        <w:rPr>
          <w:color w:val="000000"/>
          <w:highlight w:val="none"/>
        </w:rPr>
        <w:t>memproses</w:t>
      </w:r>
      <w:r>
        <w:rPr>
          <w:color w:val="000000"/>
          <w:spacing w:val="-12"/>
          <w:highlight w:val="none"/>
        </w:rPr>
        <w:t xml:space="preserve"> </w:t>
      </w:r>
      <w:r>
        <w:rPr>
          <w:color w:val="000000"/>
          <w:highlight w:val="none"/>
        </w:rPr>
        <w:t>perutean</w:t>
      </w:r>
      <w:r>
        <w:rPr>
          <w:color w:val="000000"/>
          <w:spacing w:val="-9"/>
          <w:highlight w:val="none"/>
        </w:rPr>
        <w:t xml:space="preserve"> </w:t>
      </w:r>
      <w:r>
        <w:rPr>
          <w:color w:val="000000"/>
          <w:highlight w:val="none"/>
        </w:rPr>
        <w:t>paket</w:t>
      </w:r>
      <w:r>
        <w:rPr>
          <w:color w:val="000000"/>
          <w:spacing w:val="-11"/>
          <w:highlight w:val="none"/>
        </w:rPr>
        <w:t xml:space="preserve"> </w:t>
      </w:r>
      <w:r>
        <w:rPr>
          <w:color w:val="000000"/>
          <w:highlight w:val="none"/>
        </w:rPr>
        <w:t>dan</w:t>
      </w:r>
      <w:r>
        <w:rPr>
          <w:color w:val="000000"/>
          <w:spacing w:val="-9"/>
          <w:highlight w:val="none"/>
        </w:rPr>
        <w:t xml:space="preserve"> </w:t>
      </w:r>
      <w:r>
        <w:rPr>
          <w:color w:val="000000"/>
          <w:highlight w:val="none"/>
        </w:rPr>
        <w:t>sinkronisasi</w:t>
      </w:r>
      <w:r>
        <w:rPr>
          <w:color w:val="000000"/>
          <w:spacing w:val="-7"/>
          <w:highlight w:val="none"/>
        </w:rPr>
        <w:t xml:space="preserve"> </w:t>
      </w:r>
      <w:r>
        <w:rPr>
          <w:color w:val="000000"/>
          <w:highlight w:val="none"/>
        </w:rPr>
        <w:t>waktu</w:t>
      </w:r>
      <w:r>
        <w:rPr>
          <w:color w:val="000000"/>
          <w:spacing w:val="-1"/>
          <w:highlight w:val="none"/>
        </w:rPr>
        <w:t xml:space="preserve"> </w:t>
      </w:r>
      <w:r>
        <w:rPr>
          <w:color w:val="000000"/>
          <w:spacing w:val="-2"/>
          <w:highlight w:val="none"/>
        </w:rPr>
        <w:t>mesh.update();</w:t>
      </w:r>
    </w:p>
    <w:p w14:paraId="7F701540">
      <w:pPr>
        <w:spacing w:before="32"/>
        <w:ind w:left="166" w:right="0" w:firstLine="0"/>
        <w:jc w:val="left"/>
        <w:rPr>
          <w:sz w:val="24"/>
          <w:highlight w:val="none"/>
        </w:rPr>
      </w:pPr>
      <w:r>
        <w:rPr>
          <w:color w:val="000000"/>
          <w:spacing w:val="-10"/>
          <w:sz w:val="24"/>
          <w:highlight w:val="none"/>
        </w:rPr>
        <w:t>}</w:t>
      </w:r>
    </w:p>
    <w:p w14:paraId="0971235B">
      <w:pPr>
        <w:spacing w:after="0"/>
        <w:jc w:val="left"/>
        <w:rPr>
          <w:sz w:val="24"/>
          <w:highlight w:val="none"/>
        </w:rPr>
        <w:sectPr>
          <w:pgSz w:w="11920" w:h="16840"/>
          <w:pgMar w:top="1440" w:right="0" w:bottom="280" w:left="566" w:header="720" w:footer="720" w:gutter="0"/>
          <w:cols w:space="720" w:num="1"/>
        </w:sectPr>
      </w:pPr>
    </w:p>
    <w:p w14:paraId="2CFA034F">
      <w:pPr>
        <w:pStyle w:val="6"/>
        <w:spacing w:before="63"/>
        <w:ind w:left="756"/>
      </w:pPr>
      <w:r>
        <w:t>Contoh</w:t>
      </w:r>
      <w:r>
        <w:rPr>
          <w:spacing w:val="-7"/>
        </w:rPr>
        <w:t xml:space="preserve"> </w:t>
      </w:r>
      <w:r>
        <w:t>gambar</w:t>
      </w:r>
      <w:r>
        <w:rPr>
          <w:spacing w:val="-1"/>
        </w:rPr>
        <w:t xml:space="preserve"> </w:t>
      </w:r>
      <w:r>
        <w:rPr>
          <w:spacing w:val="-2"/>
        </w:rPr>
        <w:t>output</w:t>
      </w:r>
    </w:p>
    <w:p w14:paraId="4DE1E234">
      <w:pPr>
        <w:pStyle w:val="6"/>
        <w:spacing w:before="1"/>
        <w:rPr>
          <w:sz w:val="4"/>
        </w:rPr>
      </w:pPr>
      <w:r>
        <w:rPr>
          <w:sz w:val="4"/>
        </w:rPr>
        <w:drawing>
          <wp:anchor distT="0" distB="0" distL="0" distR="0" simplePos="0" relativeHeight="251665408" behindDoc="1" locked="0" layoutInCell="1" allowOverlap="1">
            <wp:simplePos x="0" y="0"/>
            <wp:positionH relativeFrom="page">
              <wp:posOffset>463550</wp:posOffset>
            </wp:positionH>
            <wp:positionV relativeFrom="paragraph">
              <wp:posOffset>45085</wp:posOffset>
            </wp:positionV>
            <wp:extent cx="6932930" cy="3343275"/>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6932983" cy="3343275"/>
                    </a:xfrm>
                    <a:prstGeom prst="rect">
                      <a:avLst/>
                    </a:prstGeom>
                  </pic:spPr>
                </pic:pic>
              </a:graphicData>
            </a:graphic>
          </wp:anchor>
        </w:drawing>
      </w:r>
    </w:p>
    <w:p w14:paraId="7F95CA28">
      <w:pPr>
        <w:pStyle w:val="6"/>
        <w:spacing w:before="215"/>
      </w:pPr>
    </w:p>
    <w:p w14:paraId="6DD72C9B">
      <w:pPr>
        <w:spacing w:before="0"/>
        <w:ind w:left="732" w:right="0" w:firstLine="0"/>
        <w:jc w:val="left"/>
        <w:rPr>
          <w:b/>
          <w:sz w:val="28"/>
        </w:rPr>
      </w:pPr>
      <w:r>
        <w:rPr>
          <w:b/>
          <w:sz w:val="28"/>
        </w:rPr>
        <w:t>Penjelasan</w:t>
      </w:r>
      <w:r>
        <w:rPr>
          <w:b/>
          <w:spacing w:val="-9"/>
          <w:sz w:val="28"/>
        </w:rPr>
        <w:t xml:space="preserve"> </w:t>
      </w:r>
      <w:r>
        <w:rPr>
          <w:b/>
          <w:sz w:val="28"/>
        </w:rPr>
        <w:t>Kode</w:t>
      </w:r>
      <w:r>
        <w:rPr>
          <w:b/>
          <w:spacing w:val="-8"/>
          <w:sz w:val="28"/>
        </w:rPr>
        <w:t xml:space="preserve"> </w:t>
      </w:r>
      <w:r>
        <w:rPr>
          <w:b/>
          <w:sz w:val="28"/>
        </w:rPr>
        <w:t>Khusus</w:t>
      </w:r>
      <w:r>
        <w:rPr>
          <w:b/>
          <w:spacing w:val="-8"/>
          <w:sz w:val="28"/>
        </w:rPr>
        <w:t xml:space="preserve"> </w:t>
      </w:r>
      <w:r>
        <w:rPr>
          <w:b/>
          <w:sz w:val="28"/>
        </w:rPr>
        <w:t>painlessMesh</w:t>
      </w:r>
      <w:r>
        <w:rPr>
          <w:b/>
          <w:spacing w:val="-8"/>
          <w:sz w:val="28"/>
        </w:rPr>
        <w:t xml:space="preserve"> </w:t>
      </w:r>
      <w:r>
        <w:rPr>
          <w:b/>
          <w:sz w:val="28"/>
        </w:rPr>
        <w:t>&amp;</w:t>
      </w:r>
      <w:r>
        <w:rPr>
          <w:b/>
          <w:spacing w:val="-9"/>
          <w:sz w:val="28"/>
        </w:rPr>
        <w:t xml:space="preserve"> </w:t>
      </w:r>
      <w:r>
        <w:rPr>
          <w:b/>
          <w:sz w:val="28"/>
        </w:rPr>
        <w:t>Integrasi</w:t>
      </w:r>
      <w:r>
        <w:rPr>
          <w:b/>
          <w:spacing w:val="-8"/>
          <w:sz w:val="28"/>
        </w:rPr>
        <w:t xml:space="preserve"> </w:t>
      </w:r>
      <w:r>
        <w:rPr>
          <w:b/>
          <w:spacing w:val="-2"/>
          <w:sz w:val="28"/>
        </w:rPr>
        <w:t>JSON:</w:t>
      </w:r>
    </w:p>
    <w:p w14:paraId="796D0963">
      <w:pPr>
        <w:pStyle w:val="9"/>
        <w:numPr>
          <w:ilvl w:val="0"/>
          <w:numId w:val="3"/>
        </w:numPr>
        <w:tabs>
          <w:tab w:val="left" w:pos="1476"/>
          <w:tab w:val="left" w:pos="8878"/>
        </w:tabs>
        <w:spacing w:before="132" w:after="0" w:line="266" w:lineRule="auto"/>
        <w:ind w:left="1476" w:right="1542" w:hanging="360"/>
        <w:jc w:val="left"/>
        <w:rPr>
          <w:sz w:val="24"/>
        </w:rPr>
      </w:pPr>
      <w:r>
        <w:rPr>
          <w:sz w:val="24"/>
        </w:rPr>
        <w:t>dht.readTemperature() &amp; dht.readHumidity() : Membaca nilai fisik suhu (</w:t>
      </w:r>
      <w:r>
        <w:rPr>
          <w:rFonts w:ascii="Cambria Math" w:hAnsi="Cambria Math"/>
          <w:sz w:val="24"/>
        </w:rPr>
        <w:t>∘</w:t>
      </w:r>
      <w:r>
        <w:rPr>
          <w:spacing w:val="-2"/>
          <w:sz w:val="24"/>
        </w:rPr>
        <w:t>C)</w:t>
      </w:r>
      <w:r>
        <w:rPr>
          <w:spacing w:val="-15"/>
          <w:sz w:val="24"/>
        </w:rPr>
        <w:t xml:space="preserve"> </w:t>
      </w:r>
      <w:r>
        <w:rPr>
          <w:spacing w:val="-2"/>
          <w:sz w:val="24"/>
        </w:rPr>
        <w:t xml:space="preserve">dan </w:t>
      </w:r>
      <w:r>
        <w:rPr>
          <w:sz w:val="24"/>
        </w:rPr>
        <w:t>kelembapan () dari sensor DHT11/DHT22.</w:t>
      </w:r>
    </w:p>
    <w:p w14:paraId="1E4E0D7E">
      <w:pPr>
        <w:pStyle w:val="9"/>
        <w:numPr>
          <w:ilvl w:val="0"/>
          <w:numId w:val="3"/>
        </w:numPr>
        <w:tabs>
          <w:tab w:val="left" w:pos="1476"/>
        </w:tabs>
        <w:spacing w:before="9" w:after="0" w:line="268" w:lineRule="auto"/>
        <w:ind w:left="1476" w:right="2503" w:hanging="360"/>
        <w:jc w:val="left"/>
        <w:rPr>
          <w:sz w:val="24"/>
        </w:rPr>
      </w:pPr>
      <w:r>
        <w:rPr>
          <w:sz w:val="24"/>
        </w:rPr>
        <w:t>serializeJson(doc,</w:t>
      </w:r>
      <w:r>
        <w:rPr>
          <w:spacing w:val="-6"/>
          <w:sz w:val="24"/>
        </w:rPr>
        <w:t xml:space="preserve"> </w:t>
      </w:r>
      <w:r>
        <w:rPr>
          <w:sz w:val="24"/>
        </w:rPr>
        <w:t>msg)</w:t>
      </w:r>
      <w:r>
        <w:rPr>
          <w:spacing w:val="-8"/>
          <w:sz w:val="24"/>
        </w:rPr>
        <w:t xml:space="preserve"> </w:t>
      </w:r>
      <w:r>
        <w:rPr>
          <w:sz w:val="24"/>
        </w:rPr>
        <w:t>:</w:t>
      </w:r>
      <w:r>
        <w:rPr>
          <w:spacing w:val="-7"/>
          <w:sz w:val="24"/>
        </w:rPr>
        <w:t xml:space="preserve"> </w:t>
      </w:r>
      <w:r>
        <w:rPr>
          <w:sz w:val="24"/>
        </w:rPr>
        <w:t>Mengubah</w:t>
      </w:r>
      <w:r>
        <w:rPr>
          <w:spacing w:val="-8"/>
          <w:sz w:val="24"/>
        </w:rPr>
        <w:t xml:space="preserve"> </w:t>
      </w:r>
      <w:r>
        <w:rPr>
          <w:sz w:val="24"/>
        </w:rPr>
        <w:t>struktur</w:t>
      </w:r>
      <w:r>
        <w:rPr>
          <w:spacing w:val="-8"/>
          <w:sz w:val="24"/>
        </w:rPr>
        <w:t xml:space="preserve"> </w:t>
      </w:r>
      <w:r>
        <w:rPr>
          <w:sz w:val="24"/>
        </w:rPr>
        <w:t>objek</w:t>
      </w:r>
      <w:r>
        <w:rPr>
          <w:spacing w:val="-8"/>
          <w:sz w:val="24"/>
        </w:rPr>
        <w:t xml:space="preserve"> </w:t>
      </w:r>
      <w:r>
        <w:rPr>
          <w:sz w:val="24"/>
        </w:rPr>
        <w:t>JSON</w:t>
      </w:r>
      <w:r>
        <w:rPr>
          <w:spacing w:val="-9"/>
          <w:sz w:val="24"/>
        </w:rPr>
        <w:t xml:space="preserve"> </w:t>
      </w:r>
      <w:r>
        <w:rPr>
          <w:sz w:val="24"/>
        </w:rPr>
        <w:t>menjadi</w:t>
      </w:r>
      <w:r>
        <w:rPr>
          <w:spacing w:val="-6"/>
          <w:sz w:val="24"/>
        </w:rPr>
        <w:t xml:space="preserve"> </w:t>
      </w:r>
      <w:r>
        <w:rPr>
          <w:sz w:val="24"/>
        </w:rPr>
        <w:t>deretan teks string ringkas siap siar.</w:t>
      </w:r>
    </w:p>
    <w:p w14:paraId="75B33206">
      <w:pPr>
        <w:pStyle w:val="9"/>
        <w:numPr>
          <w:ilvl w:val="0"/>
          <w:numId w:val="3"/>
        </w:numPr>
        <w:tabs>
          <w:tab w:val="left" w:pos="1476"/>
        </w:tabs>
        <w:spacing w:before="2" w:after="0" w:line="264" w:lineRule="auto"/>
        <w:ind w:left="1476" w:right="2963" w:hanging="360"/>
        <w:jc w:val="left"/>
        <w:rPr>
          <w:sz w:val="24"/>
        </w:rPr>
      </w:pPr>
      <w:r>
        <w:rPr>
          <w:sz w:val="24"/>
        </w:rPr>
        <w:t>deserializeJson(doc,</w:t>
      </w:r>
      <w:r>
        <w:rPr>
          <w:spacing w:val="-7"/>
          <w:sz w:val="24"/>
        </w:rPr>
        <w:t xml:space="preserve"> </w:t>
      </w:r>
      <w:r>
        <w:rPr>
          <w:sz w:val="24"/>
        </w:rPr>
        <w:t>msg)</w:t>
      </w:r>
      <w:r>
        <w:rPr>
          <w:spacing w:val="-9"/>
          <w:sz w:val="24"/>
        </w:rPr>
        <w:t xml:space="preserve"> </w:t>
      </w:r>
      <w:r>
        <w:rPr>
          <w:sz w:val="24"/>
        </w:rPr>
        <w:t>:</w:t>
      </w:r>
      <w:r>
        <w:rPr>
          <w:spacing w:val="-8"/>
          <w:sz w:val="24"/>
        </w:rPr>
        <w:t xml:space="preserve"> </w:t>
      </w:r>
      <w:r>
        <w:rPr>
          <w:sz w:val="24"/>
        </w:rPr>
        <w:t>Membedah</w:t>
      </w:r>
      <w:r>
        <w:rPr>
          <w:spacing w:val="-8"/>
          <w:sz w:val="24"/>
        </w:rPr>
        <w:t xml:space="preserve"> </w:t>
      </w:r>
      <w:r>
        <w:rPr>
          <w:sz w:val="24"/>
        </w:rPr>
        <w:t>string</w:t>
      </w:r>
      <w:r>
        <w:rPr>
          <w:spacing w:val="-9"/>
          <w:sz w:val="24"/>
        </w:rPr>
        <w:t xml:space="preserve"> </w:t>
      </w:r>
      <w:r>
        <w:rPr>
          <w:sz w:val="24"/>
        </w:rPr>
        <w:t>teks</w:t>
      </w:r>
      <w:r>
        <w:rPr>
          <w:spacing w:val="-6"/>
          <w:sz w:val="24"/>
        </w:rPr>
        <w:t xml:space="preserve"> </w:t>
      </w:r>
      <w:r>
        <w:rPr>
          <w:sz w:val="24"/>
        </w:rPr>
        <w:t>JSON</w:t>
      </w:r>
      <w:r>
        <w:rPr>
          <w:spacing w:val="-10"/>
          <w:sz w:val="24"/>
        </w:rPr>
        <w:t xml:space="preserve"> </w:t>
      </w:r>
      <w:r>
        <w:rPr>
          <w:sz w:val="24"/>
        </w:rPr>
        <w:t>yang</w:t>
      </w:r>
      <w:r>
        <w:rPr>
          <w:spacing w:val="-9"/>
          <w:sz w:val="24"/>
        </w:rPr>
        <w:t xml:space="preserve"> </w:t>
      </w:r>
      <w:r>
        <w:rPr>
          <w:sz w:val="24"/>
        </w:rPr>
        <w:t>masuk kembali menjadi variabel numerik terpisah.</w:t>
      </w:r>
    </w:p>
    <w:p w14:paraId="4B2EA910">
      <w:pPr>
        <w:pStyle w:val="9"/>
        <w:numPr>
          <w:ilvl w:val="0"/>
          <w:numId w:val="3"/>
        </w:numPr>
        <w:tabs>
          <w:tab w:val="left" w:pos="1476"/>
        </w:tabs>
        <w:spacing w:before="9" w:after="0" w:line="268" w:lineRule="auto"/>
        <w:ind w:left="1476" w:right="2403" w:hanging="360"/>
        <w:jc w:val="left"/>
        <w:rPr>
          <w:sz w:val="24"/>
        </w:rPr>
      </w:pPr>
      <w:r>
        <w:rPr>
          <w:sz w:val="24"/>
        </w:rPr>
        <w:t>painlessMesh mesh; : Menginisialisasi objek kontrol jaringan mesh yang menangani</w:t>
      </w:r>
      <w:r>
        <w:rPr>
          <w:spacing w:val="-12"/>
          <w:sz w:val="24"/>
        </w:rPr>
        <w:t xml:space="preserve"> </w:t>
      </w:r>
      <w:r>
        <w:rPr>
          <w:sz w:val="24"/>
        </w:rPr>
        <w:t>pembentukan</w:t>
      </w:r>
      <w:r>
        <w:rPr>
          <w:spacing w:val="-7"/>
          <w:sz w:val="24"/>
        </w:rPr>
        <w:t xml:space="preserve"> </w:t>
      </w:r>
      <w:r>
        <w:rPr>
          <w:sz w:val="24"/>
        </w:rPr>
        <w:t>soft-AP</w:t>
      </w:r>
      <w:r>
        <w:rPr>
          <w:spacing w:val="-15"/>
          <w:sz w:val="24"/>
        </w:rPr>
        <w:t xml:space="preserve"> </w:t>
      </w:r>
      <w:r>
        <w:rPr>
          <w:sz w:val="24"/>
        </w:rPr>
        <w:t>dan</w:t>
      </w:r>
      <w:r>
        <w:rPr>
          <w:spacing w:val="-7"/>
          <w:sz w:val="24"/>
        </w:rPr>
        <w:t xml:space="preserve"> </w:t>
      </w:r>
      <w:r>
        <w:rPr>
          <w:sz w:val="24"/>
        </w:rPr>
        <w:t>koneksi</w:t>
      </w:r>
      <w:r>
        <w:rPr>
          <w:spacing w:val="-6"/>
          <w:sz w:val="24"/>
        </w:rPr>
        <w:t xml:space="preserve"> </w:t>
      </w:r>
      <w:r>
        <w:rPr>
          <w:sz w:val="24"/>
        </w:rPr>
        <w:t>STA</w:t>
      </w:r>
      <w:r>
        <w:rPr>
          <w:spacing w:val="-15"/>
          <w:sz w:val="24"/>
        </w:rPr>
        <w:t xml:space="preserve"> </w:t>
      </w:r>
      <w:r>
        <w:rPr>
          <w:sz w:val="24"/>
        </w:rPr>
        <w:t>secara</w:t>
      </w:r>
      <w:r>
        <w:rPr>
          <w:spacing w:val="-6"/>
          <w:sz w:val="24"/>
        </w:rPr>
        <w:t xml:space="preserve"> </w:t>
      </w:r>
      <w:r>
        <w:rPr>
          <w:sz w:val="24"/>
        </w:rPr>
        <w:t>simultan</w:t>
      </w:r>
      <w:r>
        <w:rPr>
          <w:spacing w:val="-7"/>
          <w:sz w:val="24"/>
        </w:rPr>
        <w:t xml:space="preserve"> </w:t>
      </w:r>
      <w:r>
        <w:rPr>
          <w:sz w:val="24"/>
        </w:rPr>
        <w:t>di</w:t>
      </w:r>
      <w:r>
        <w:rPr>
          <w:spacing w:val="-6"/>
          <w:sz w:val="24"/>
        </w:rPr>
        <w:t xml:space="preserve"> </w:t>
      </w:r>
      <w:r>
        <w:rPr>
          <w:sz w:val="24"/>
        </w:rPr>
        <w:t xml:space="preserve">latar </w:t>
      </w:r>
      <w:r>
        <w:rPr>
          <w:spacing w:val="-2"/>
          <w:sz w:val="24"/>
        </w:rPr>
        <w:t>belakang.</w:t>
      </w:r>
    </w:p>
    <w:p w14:paraId="131EACAE">
      <w:pPr>
        <w:pStyle w:val="9"/>
        <w:numPr>
          <w:ilvl w:val="0"/>
          <w:numId w:val="3"/>
        </w:numPr>
        <w:tabs>
          <w:tab w:val="left" w:pos="1476"/>
        </w:tabs>
        <w:spacing w:before="1" w:after="0" w:line="240" w:lineRule="auto"/>
        <w:ind w:left="1476" w:right="1622" w:hanging="360"/>
        <w:jc w:val="left"/>
        <w:rPr>
          <w:sz w:val="24"/>
        </w:rPr>
      </w:pPr>
      <w:r>
        <w:rPr>
          <w:sz w:val="24"/>
        </w:rPr>
        <w:t>mesh.getNodeId()</w:t>
      </w:r>
      <w:r>
        <w:rPr>
          <w:spacing w:val="-5"/>
          <w:sz w:val="24"/>
        </w:rPr>
        <w:t xml:space="preserve"> </w:t>
      </w:r>
      <w:r>
        <w:rPr>
          <w:sz w:val="24"/>
        </w:rPr>
        <w:t>:</w:t>
      </w:r>
      <w:r>
        <w:rPr>
          <w:spacing w:val="-6"/>
          <w:sz w:val="24"/>
        </w:rPr>
        <w:t xml:space="preserve"> </w:t>
      </w:r>
      <w:r>
        <w:rPr>
          <w:sz w:val="24"/>
        </w:rPr>
        <w:t>Menghasilkan</w:t>
      </w:r>
      <w:r>
        <w:rPr>
          <w:spacing w:val="-3"/>
          <w:sz w:val="24"/>
        </w:rPr>
        <w:t xml:space="preserve"> </w:t>
      </w:r>
      <w:r>
        <w:rPr>
          <w:sz w:val="24"/>
        </w:rPr>
        <w:t>ID</w:t>
      </w:r>
      <w:r>
        <w:rPr>
          <w:spacing w:val="-8"/>
          <w:sz w:val="24"/>
        </w:rPr>
        <w:t xml:space="preserve"> </w:t>
      </w:r>
      <w:r>
        <w:rPr>
          <w:sz w:val="24"/>
        </w:rPr>
        <w:t>unik</w:t>
      </w:r>
      <w:r>
        <w:rPr>
          <w:spacing w:val="-7"/>
          <w:sz w:val="24"/>
        </w:rPr>
        <w:t xml:space="preserve"> </w:t>
      </w:r>
      <w:r>
        <w:rPr>
          <w:sz w:val="24"/>
        </w:rPr>
        <w:t>numerik</w:t>
      </w:r>
      <w:r>
        <w:rPr>
          <w:spacing w:val="-6"/>
          <w:sz w:val="24"/>
        </w:rPr>
        <w:t xml:space="preserve"> </w:t>
      </w:r>
      <w:r>
        <w:rPr>
          <w:sz w:val="24"/>
        </w:rPr>
        <w:t>berbasis</w:t>
      </w:r>
      <w:r>
        <w:rPr>
          <w:spacing w:val="-4"/>
          <w:sz w:val="24"/>
        </w:rPr>
        <w:t xml:space="preserve"> </w:t>
      </w:r>
      <w:r>
        <w:rPr>
          <w:sz w:val="24"/>
        </w:rPr>
        <w:t>MAC</w:t>
      </w:r>
      <w:r>
        <w:rPr>
          <w:spacing w:val="-8"/>
          <w:sz w:val="24"/>
        </w:rPr>
        <w:t xml:space="preserve"> </w:t>
      </w:r>
      <w:r>
        <w:rPr>
          <w:sz w:val="24"/>
        </w:rPr>
        <w:t>address</w:t>
      </w:r>
      <w:r>
        <w:rPr>
          <w:spacing w:val="-4"/>
          <w:sz w:val="24"/>
        </w:rPr>
        <w:t xml:space="preserve"> </w:t>
      </w:r>
      <w:r>
        <w:rPr>
          <w:sz w:val="24"/>
        </w:rPr>
        <w:t>bawaan chip ESP8266.</w:t>
      </w:r>
    </w:p>
    <w:p w14:paraId="6324F855">
      <w:pPr>
        <w:pStyle w:val="9"/>
        <w:numPr>
          <w:ilvl w:val="0"/>
          <w:numId w:val="3"/>
        </w:numPr>
        <w:tabs>
          <w:tab w:val="left" w:pos="1476"/>
        </w:tabs>
        <w:spacing w:before="36" w:after="0" w:line="268" w:lineRule="auto"/>
        <w:ind w:left="1476" w:right="2651" w:hanging="360"/>
        <w:jc w:val="left"/>
        <w:rPr>
          <w:sz w:val="24"/>
        </w:rPr>
      </w:pPr>
      <w:r>
        <w:rPr>
          <w:sz w:val="24"/>
        </w:rPr>
        <w:t>mesh.sendBroadcast(msg)</w:t>
      </w:r>
      <w:r>
        <w:rPr>
          <w:spacing w:val="-4"/>
          <w:sz w:val="24"/>
        </w:rPr>
        <w:t xml:space="preserve"> </w:t>
      </w:r>
      <w:r>
        <w:rPr>
          <w:sz w:val="24"/>
        </w:rPr>
        <w:t>:</w:t>
      </w:r>
      <w:r>
        <w:rPr>
          <w:spacing w:val="-6"/>
          <w:sz w:val="24"/>
        </w:rPr>
        <w:t xml:space="preserve"> </w:t>
      </w:r>
      <w:r>
        <w:rPr>
          <w:sz w:val="24"/>
        </w:rPr>
        <w:t>Menyiarkan</w:t>
      </w:r>
      <w:r>
        <w:rPr>
          <w:spacing w:val="-6"/>
          <w:sz w:val="24"/>
        </w:rPr>
        <w:t xml:space="preserve"> </w:t>
      </w:r>
      <w:r>
        <w:rPr>
          <w:sz w:val="24"/>
        </w:rPr>
        <w:t>paket</w:t>
      </w:r>
      <w:r>
        <w:rPr>
          <w:spacing w:val="-6"/>
          <w:sz w:val="24"/>
        </w:rPr>
        <w:t xml:space="preserve"> </w:t>
      </w:r>
      <w:r>
        <w:rPr>
          <w:sz w:val="24"/>
        </w:rPr>
        <w:t>data</w:t>
      </w:r>
      <w:r>
        <w:rPr>
          <w:spacing w:val="-6"/>
          <w:sz w:val="24"/>
        </w:rPr>
        <w:t xml:space="preserve"> </w:t>
      </w:r>
      <w:r>
        <w:rPr>
          <w:sz w:val="24"/>
        </w:rPr>
        <w:t>teks</w:t>
      </w:r>
      <w:r>
        <w:rPr>
          <w:spacing w:val="-8"/>
          <w:sz w:val="24"/>
        </w:rPr>
        <w:t xml:space="preserve"> </w:t>
      </w:r>
      <w:r>
        <w:rPr>
          <w:sz w:val="24"/>
        </w:rPr>
        <w:t>ke</w:t>
      </w:r>
      <w:r>
        <w:rPr>
          <w:spacing w:val="-6"/>
          <w:sz w:val="24"/>
        </w:rPr>
        <w:t xml:space="preserve"> </w:t>
      </w:r>
      <w:r>
        <w:rPr>
          <w:sz w:val="24"/>
        </w:rPr>
        <w:t>seluruh</w:t>
      </w:r>
      <w:r>
        <w:rPr>
          <w:spacing w:val="-7"/>
          <w:sz w:val="24"/>
        </w:rPr>
        <w:t xml:space="preserve"> </w:t>
      </w:r>
      <w:r>
        <w:rPr>
          <w:sz w:val="24"/>
        </w:rPr>
        <w:t>node di dalam jaringan mesh. Paket akan diteruskan (</w:t>
      </w:r>
      <w:r>
        <w:rPr>
          <w:i/>
          <w:sz w:val="24"/>
        </w:rPr>
        <w:t>relayed</w:t>
      </w:r>
      <w:r>
        <w:rPr>
          <w:sz w:val="24"/>
        </w:rPr>
        <w:t>) otomatis oleh node</w:t>
      </w:r>
      <w:r>
        <w:rPr>
          <w:spacing w:val="-4"/>
          <w:sz w:val="24"/>
        </w:rPr>
        <w:t xml:space="preserve"> </w:t>
      </w:r>
      <w:r>
        <w:rPr>
          <w:sz w:val="24"/>
        </w:rPr>
        <w:t>perantara</w:t>
      </w:r>
      <w:r>
        <w:rPr>
          <w:spacing w:val="-8"/>
          <w:sz w:val="24"/>
        </w:rPr>
        <w:t xml:space="preserve"> </w:t>
      </w:r>
      <w:r>
        <w:rPr>
          <w:sz w:val="24"/>
        </w:rPr>
        <w:t>jika</w:t>
      </w:r>
      <w:r>
        <w:rPr>
          <w:spacing w:val="-4"/>
          <w:sz w:val="24"/>
        </w:rPr>
        <w:t xml:space="preserve"> </w:t>
      </w:r>
      <w:r>
        <w:rPr>
          <w:sz w:val="24"/>
        </w:rPr>
        <w:t>node</w:t>
      </w:r>
      <w:r>
        <w:rPr>
          <w:spacing w:val="-4"/>
          <w:sz w:val="24"/>
        </w:rPr>
        <w:t xml:space="preserve"> </w:t>
      </w:r>
      <w:r>
        <w:rPr>
          <w:sz w:val="24"/>
        </w:rPr>
        <w:t>target</w:t>
      </w:r>
      <w:r>
        <w:rPr>
          <w:spacing w:val="-4"/>
          <w:sz w:val="24"/>
        </w:rPr>
        <w:t xml:space="preserve"> </w:t>
      </w:r>
      <w:r>
        <w:rPr>
          <w:sz w:val="24"/>
        </w:rPr>
        <w:t>berada</w:t>
      </w:r>
      <w:r>
        <w:rPr>
          <w:spacing w:val="-4"/>
          <w:sz w:val="24"/>
        </w:rPr>
        <w:t xml:space="preserve"> </w:t>
      </w:r>
      <w:r>
        <w:rPr>
          <w:sz w:val="24"/>
        </w:rPr>
        <w:t>di</w:t>
      </w:r>
      <w:r>
        <w:rPr>
          <w:spacing w:val="-4"/>
          <w:sz w:val="24"/>
        </w:rPr>
        <w:t xml:space="preserve"> </w:t>
      </w:r>
      <w:r>
        <w:rPr>
          <w:sz w:val="24"/>
        </w:rPr>
        <w:t>luar</w:t>
      </w:r>
      <w:r>
        <w:rPr>
          <w:spacing w:val="-5"/>
          <w:sz w:val="24"/>
        </w:rPr>
        <w:t xml:space="preserve"> </w:t>
      </w:r>
      <w:r>
        <w:rPr>
          <w:sz w:val="24"/>
        </w:rPr>
        <w:t>jangkauan</w:t>
      </w:r>
      <w:r>
        <w:rPr>
          <w:spacing w:val="-5"/>
          <w:sz w:val="24"/>
        </w:rPr>
        <w:t xml:space="preserve"> </w:t>
      </w:r>
      <w:r>
        <w:rPr>
          <w:sz w:val="24"/>
        </w:rPr>
        <w:t>radio</w:t>
      </w:r>
      <w:r>
        <w:rPr>
          <w:spacing w:val="-5"/>
          <w:sz w:val="24"/>
        </w:rPr>
        <w:t xml:space="preserve"> </w:t>
      </w:r>
      <w:r>
        <w:rPr>
          <w:sz w:val="24"/>
        </w:rPr>
        <w:t>langsung.</w:t>
      </w:r>
    </w:p>
    <w:p w14:paraId="5FEB8DBF">
      <w:pPr>
        <w:pStyle w:val="9"/>
        <w:numPr>
          <w:ilvl w:val="0"/>
          <w:numId w:val="3"/>
        </w:numPr>
        <w:tabs>
          <w:tab w:val="left" w:pos="1476"/>
        </w:tabs>
        <w:spacing w:before="1" w:after="0" w:line="266" w:lineRule="auto"/>
        <w:ind w:left="1476" w:right="2168" w:hanging="360"/>
        <w:jc w:val="left"/>
        <w:rPr>
          <w:sz w:val="24"/>
        </w:rPr>
      </w:pPr>
      <w:r>
        <w:rPr>
          <w:sz w:val="24"/>
        </w:rPr>
        <w:t>TaskScheduler</w:t>
      </w:r>
      <w:r>
        <w:rPr>
          <w:spacing w:val="-5"/>
          <w:sz w:val="24"/>
        </w:rPr>
        <w:t xml:space="preserve"> </w:t>
      </w:r>
      <w:r>
        <w:rPr>
          <w:sz w:val="24"/>
        </w:rPr>
        <w:t>(userScheduler)</w:t>
      </w:r>
      <w:r>
        <w:rPr>
          <w:spacing w:val="-5"/>
          <w:sz w:val="24"/>
        </w:rPr>
        <w:t xml:space="preserve"> </w:t>
      </w:r>
      <w:r>
        <w:rPr>
          <w:sz w:val="24"/>
        </w:rPr>
        <w:t>:</w:t>
      </w:r>
      <w:r>
        <w:rPr>
          <w:spacing w:val="-4"/>
          <w:sz w:val="24"/>
        </w:rPr>
        <w:t xml:space="preserve"> </w:t>
      </w:r>
      <w:r>
        <w:rPr>
          <w:sz w:val="24"/>
        </w:rPr>
        <w:t>Pengganti</w:t>
      </w:r>
      <w:r>
        <w:rPr>
          <w:spacing w:val="-4"/>
          <w:sz w:val="24"/>
        </w:rPr>
        <w:t xml:space="preserve"> </w:t>
      </w:r>
      <w:r>
        <w:rPr>
          <w:sz w:val="24"/>
        </w:rPr>
        <w:t>fungsi</w:t>
      </w:r>
      <w:r>
        <w:rPr>
          <w:spacing w:val="-4"/>
          <w:sz w:val="24"/>
        </w:rPr>
        <w:t xml:space="preserve"> </w:t>
      </w:r>
      <w:r>
        <w:rPr>
          <w:sz w:val="24"/>
        </w:rPr>
        <w:t>delay().</w:t>
      </w:r>
      <w:r>
        <w:rPr>
          <w:spacing w:val="-5"/>
          <w:sz w:val="24"/>
        </w:rPr>
        <w:t xml:space="preserve"> </w:t>
      </w:r>
      <w:r>
        <w:rPr>
          <w:sz w:val="24"/>
        </w:rPr>
        <w:t>Di</w:t>
      </w:r>
      <w:r>
        <w:rPr>
          <w:spacing w:val="-4"/>
          <w:sz w:val="24"/>
        </w:rPr>
        <w:t xml:space="preserve"> </w:t>
      </w:r>
      <w:r>
        <w:rPr>
          <w:sz w:val="24"/>
        </w:rPr>
        <w:t>dalam</w:t>
      </w:r>
      <w:r>
        <w:rPr>
          <w:spacing w:val="-4"/>
          <w:sz w:val="24"/>
        </w:rPr>
        <w:t xml:space="preserve"> </w:t>
      </w:r>
      <w:r>
        <w:rPr>
          <w:sz w:val="24"/>
        </w:rPr>
        <w:t>jaringan mesh, penggunaan delay() dilarang keras karena akan membekukan tugas latar</w:t>
      </w:r>
      <w:r>
        <w:rPr>
          <w:spacing w:val="-9"/>
          <w:sz w:val="24"/>
        </w:rPr>
        <w:t xml:space="preserve"> </w:t>
      </w:r>
      <w:r>
        <w:rPr>
          <w:sz w:val="24"/>
        </w:rPr>
        <w:t>belakang</w:t>
      </w:r>
      <w:r>
        <w:rPr>
          <w:spacing w:val="-9"/>
          <w:sz w:val="24"/>
        </w:rPr>
        <w:t xml:space="preserve"> </w:t>
      </w:r>
      <w:r>
        <w:rPr>
          <w:sz w:val="24"/>
        </w:rPr>
        <w:t>perutean</w:t>
      </w:r>
      <w:r>
        <w:rPr>
          <w:spacing w:val="-9"/>
          <w:sz w:val="24"/>
        </w:rPr>
        <w:t xml:space="preserve"> </w:t>
      </w:r>
      <w:r>
        <w:rPr>
          <w:sz w:val="24"/>
        </w:rPr>
        <w:t>paket</w:t>
      </w:r>
      <w:r>
        <w:rPr>
          <w:spacing w:val="-9"/>
          <w:sz w:val="24"/>
        </w:rPr>
        <w:t xml:space="preserve"> </w:t>
      </w:r>
      <w:r>
        <w:rPr>
          <w:sz w:val="24"/>
        </w:rPr>
        <w:t>(</w:t>
      </w:r>
      <w:r>
        <w:rPr>
          <w:i/>
          <w:sz w:val="24"/>
        </w:rPr>
        <w:t>routing</w:t>
      </w:r>
      <w:r>
        <w:rPr>
          <w:i/>
          <w:spacing w:val="-9"/>
          <w:sz w:val="24"/>
        </w:rPr>
        <w:t xml:space="preserve"> </w:t>
      </w:r>
      <w:r>
        <w:rPr>
          <w:i/>
          <w:sz w:val="24"/>
        </w:rPr>
        <w:t>packet</w:t>
      </w:r>
      <w:r>
        <w:rPr>
          <w:i/>
          <w:spacing w:val="-5"/>
          <w:sz w:val="24"/>
        </w:rPr>
        <w:t xml:space="preserve"> </w:t>
      </w:r>
      <w:r>
        <w:rPr>
          <w:i/>
          <w:sz w:val="24"/>
        </w:rPr>
        <w:t>task</w:t>
      </w:r>
      <w:r>
        <w:rPr>
          <w:sz w:val="24"/>
        </w:rPr>
        <w:t>),</w:t>
      </w:r>
      <w:r>
        <w:rPr>
          <w:spacing w:val="-6"/>
          <w:sz w:val="24"/>
        </w:rPr>
        <w:t xml:space="preserve"> </w:t>
      </w:r>
      <w:r>
        <w:rPr>
          <w:sz w:val="24"/>
        </w:rPr>
        <w:t>yang</w:t>
      </w:r>
      <w:r>
        <w:rPr>
          <w:spacing w:val="-6"/>
          <w:sz w:val="24"/>
        </w:rPr>
        <w:t xml:space="preserve"> </w:t>
      </w:r>
      <w:r>
        <w:rPr>
          <w:sz w:val="24"/>
        </w:rPr>
        <w:t>dapat</w:t>
      </w:r>
      <w:r>
        <w:rPr>
          <w:spacing w:val="-5"/>
          <w:sz w:val="24"/>
        </w:rPr>
        <w:t xml:space="preserve"> </w:t>
      </w:r>
      <w:r>
        <w:rPr>
          <w:sz w:val="24"/>
        </w:rPr>
        <w:t>menyebabkan runtuhnya topologi mesh.</w:t>
      </w:r>
    </w:p>
    <w:p w14:paraId="5CA00C2F">
      <w:pPr>
        <w:pStyle w:val="9"/>
        <w:numPr>
          <w:ilvl w:val="0"/>
          <w:numId w:val="3"/>
        </w:numPr>
        <w:tabs>
          <w:tab w:val="left" w:pos="1476"/>
        </w:tabs>
        <w:spacing w:before="7" w:after="0" w:line="268" w:lineRule="auto"/>
        <w:ind w:left="1476" w:right="2753" w:hanging="360"/>
        <w:jc w:val="left"/>
        <w:rPr>
          <w:sz w:val="24"/>
        </w:rPr>
      </w:pPr>
      <w:r>
        <w:rPr>
          <w:sz w:val="24"/>
        </w:rPr>
        <w:t>mesh.update() : Menjalankan pemeliharaan koneksi, sinkronisasi jam internal</w:t>
      </w:r>
      <w:r>
        <w:rPr>
          <w:spacing w:val="-6"/>
          <w:sz w:val="24"/>
        </w:rPr>
        <w:t xml:space="preserve"> </w:t>
      </w:r>
      <w:r>
        <w:rPr>
          <w:sz w:val="24"/>
        </w:rPr>
        <w:t>mesh,</w:t>
      </w:r>
      <w:r>
        <w:rPr>
          <w:spacing w:val="-8"/>
          <w:sz w:val="24"/>
        </w:rPr>
        <w:t xml:space="preserve"> </w:t>
      </w:r>
      <w:r>
        <w:rPr>
          <w:sz w:val="24"/>
        </w:rPr>
        <w:t>dan</w:t>
      </w:r>
      <w:r>
        <w:rPr>
          <w:spacing w:val="-8"/>
          <w:sz w:val="24"/>
        </w:rPr>
        <w:t xml:space="preserve"> </w:t>
      </w:r>
      <w:r>
        <w:rPr>
          <w:sz w:val="24"/>
        </w:rPr>
        <w:t>pertukaran</w:t>
      </w:r>
      <w:r>
        <w:rPr>
          <w:spacing w:val="-4"/>
          <w:sz w:val="24"/>
        </w:rPr>
        <w:t xml:space="preserve"> </w:t>
      </w:r>
      <w:r>
        <w:rPr>
          <w:sz w:val="24"/>
        </w:rPr>
        <w:t>tabel</w:t>
      </w:r>
      <w:r>
        <w:rPr>
          <w:spacing w:val="-4"/>
          <w:sz w:val="24"/>
        </w:rPr>
        <w:t xml:space="preserve"> </w:t>
      </w:r>
      <w:r>
        <w:rPr>
          <w:sz w:val="24"/>
        </w:rPr>
        <w:t>rute</w:t>
      </w:r>
      <w:r>
        <w:rPr>
          <w:spacing w:val="40"/>
          <w:sz w:val="24"/>
        </w:rPr>
        <w:t xml:space="preserve"> </w:t>
      </w:r>
      <w:r>
        <w:rPr>
          <w:sz w:val="24"/>
        </w:rPr>
        <w:t>secara</w:t>
      </w:r>
      <w:r>
        <w:rPr>
          <w:spacing w:val="-4"/>
          <w:sz w:val="24"/>
        </w:rPr>
        <w:t xml:space="preserve"> </w:t>
      </w:r>
      <w:r>
        <w:rPr>
          <w:sz w:val="24"/>
        </w:rPr>
        <w:t>kontinu</w:t>
      </w:r>
      <w:r>
        <w:rPr>
          <w:spacing w:val="-4"/>
          <w:sz w:val="24"/>
        </w:rPr>
        <w:t xml:space="preserve"> </w:t>
      </w:r>
      <w:r>
        <w:rPr>
          <w:sz w:val="24"/>
        </w:rPr>
        <w:t>di</w:t>
      </w:r>
      <w:r>
        <w:rPr>
          <w:spacing w:val="-4"/>
          <w:sz w:val="24"/>
        </w:rPr>
        <w:t xml:space="preserve"> </w:t>
      </w:r>
      <w:r>
        <w:rPr>
          <w:sz w:val="24"/>
        </w:rPr>
        <w:t>dalam</w:t>
      </w:r>
      <w:r>
        <w:rPr>
          <w:spacing w:val="-4"/>
          <w:sz w:val="24"/>
        </w:rPr>
        <w:t xml:space="preserve"> </w:t>
      </w:r>
      <w:r>
        <w:rPr>
          <w:sz w:val="24"/>
        </w:rPr>
        <w:t xml:space="preserve">siklus </w:t>
      </w:r>
      <w:r>
        <w:rPr>
          <w:spacing w:val="-2"/>
          <w:sz w:val="24"/>
        </w:rPr>
        <w:t>loop()</w:t>
      </w:r>
    </w:p>
    <w:p w14:paraId="19534105">
      <w:pPr>
        <w:pStyle w:val="9"/>
        <w:widowControl w:val="0"/>
        <w:numPr>
          <w:ilvl w:val="0"/>
          <w:numId w:val="0"/>
        </w:numPr>
        <w:tabs>
          <w:tab w:val="left" w:pos="1476"/>
        </w:tabs>
        <w:autoSpaceDE w:val="0"/>
        <w:autoSpaceDN w:val="0"/>
        <w:spacing w:before="7" w:after="0" w:line="268" w:lineRule="auto"/>
        <w:ind w:right="2753" w:rightChars="0"/>
        <w:jc w:val="left"/>
        <w:rPr>
          <w:spacing w:val="-2"/>
          <w:sz w:val="24"/>
        </w:rPr>
      </w:pPr>
    </w:p>
    <w:p w14:paraId="744D8DCB">
      <w:pPr>
        <w:pStyle w:val="9"/>
        <w:widowControl w:val="0"/>
        <w:numPr>
          <w:ilvl w:val="0"/>
          <w:numId w:val="0"/>
        </w:numPr>
        <w:tabs>
          <w:tab w:val="left" w:pos="1476"/>
        </w:tabs>
        <w:autoSpaceDE w:val="0"/>
        <w:autoSpaceDN w:val="0"/>
        <w:spacing w:before="7" w:after="0" w:line="268" w:lineRule="auto"/>
        <w:ind w:right="2753" w:rightChars="0"/>
        <w:jc w:val="left"/>
        <w:rPr>
          <w:spacing w:val="-2"/>
          <w:sz w:val="24"/>
        </w:rPr>
      </w:pPr>
    </w:p>
    <w:p w14:paraId="274FB621">
      <w:pPr>
        <w:pStyle w:val="9"/>
        <w:widowControl w:val="0"/>
        <w:numPr>
          <w:ilvl w:val="0"/>
          <w:numId w:val="0"/>
        </w:numPr>
        <w:tabs>
          <w:tab w:val="left" w:pos="1476"/>
        </w:tabs>
        <w:autoSpaceDE w:val="0"/>
        <w:autoSpaceDN w:val="0"/>
        <w:spacing w:before="7" w:after="0" w:line="268" w:lineRule="auto"/>
        <w:ind w:right="2753" w:rightChars="0"/>
        <w:jc w:val="left"/>
        <w:rPr>
          <w:spacing w:val="-2"/>
          <w:sz w:val="24"/>
        </w:rPr>
      </w:pPr>
    </w:p>
    <w:p w14:paraId="270CA726">
      <w:pPr>
        <w:pStyle w:val="9"/>
        <w:widowControl w:val="0"/>
        <w:numPr>
          <w:ilvl w:val="0"/>
          <w:numId w:val="0"/>
        </w:numPr>
        <w:tabs>
          <w:tab w:val="left" w:pos="1476"/>
        </w:tabs>
        <w:autoSpaceDE w:val="0"/>
        <w:autoSpaceDN w:val="0"/>
        <w:spacing w:before="7" w:after="0" w:line="268" w:lineRule="auto"/>
        <w:ind w:right="2753" w:rightChars="0"/>
        <w:jc w:val="left"/>
        <w:rPr>
          <w:spacing w:val="-2"/>
          <w:sz w:val="24"/>
        </w:rPr>
      </w:pPr>
    </w:p>
    <w:p w14:paraId="17AB2DCE">
      <w:pPr>
        <w:spacing w:before="59"/>
        <w:ind w:right="0" w:firstLine="360" w:firstLineChars="100"/>
        <w:jc w:val="center"/>
        <w:rPr>
          <w:b/>
          <w:sz w:val="36"/>
          <w:szCs w:val="36"/>
        </w:rPr>
      </w:pPr>
      <w:r>
        <w:rPr>
          <w:b/>
          <w:sz w:val="36"/>
          <w:szCs w:val="36"/>
        </w:rPr>
        <w:t>5.6</w:t>
      </w:r>
      <w:r>
        <w:rPr>
          <w:b/>
          <w:spacing w:val="3"/>
          <w:sz w:val="36"/>
          <w:szCs w:val="36"/>
        </w:rPr>
        <w:t xml:space="preserve"> </w:t>
      </w:r>
      <w:r>
        <w:rPr>
          <w:b/>
          <w:spacing w:val="-2"/>
          <w:sz w:val="36"/>
          <w:szCs w:val="36"/>
        </w:rPr>
        <w:t>Latihan</w:t>
      </w:r>
    </w:p>
    <w:p w14:paraId="59CDA741">
      <w:pPr>
        <w:pStyle w:val="6"/>
        <w:spacing w:before="141"/>
        <w:rPr>
          <w:b/>
          <w:sz w:val="28"/>
        </w:rPr>
      </w:pPr>
    </w:p>
    <w:p w14:paraId="6A84B9AC">
      <w:pPr>
        <w:spacing w:before="0"/>
        <w:ind w:left="124" w:right="0" w:firstLine="0"/>
        <w:jc w:val="left"/>
        <w:rPr>
          <w:i/>
          <w:sz w:val="24"/>
        </w:rPr>
      </w:pPr>
      <w:r>
        <w:rPr>
          <w:b/>
          <w:sz w:val="24"/>
        </w:rPr>
        <w:t>Latihan</w:t>
      </w:r>
      <w:r>
        <w:rPr>
          <w:b/>
          <w:spacing w:val="-11"/>
          <w:sz w:val="24"/>
        </w:rPr>
        <w:t xml:space="preserve"> </w:t>
      </w:r>
      <w:r>
        <w:rPr>
          <w:b/>
          <w:sz w:val="24"/>
        </w:rPr>
        <w:t>1</w:t>
      </w:r>
      <w:r>
        <w:rPr>
          <w:b/>
          <w:spacing w:val="-7"/>
          <w:sz w:val="24"/>
        </w:rPr>
        <w:t xml:space="preserve"> </w:t>
      </w:r>
      <w:r>
        <w:rPr>
          <w:i/>
          <w:sz w:val="24"/>
        </w:rPr>
        <w:t>(Eksperimen</w:t>
      </w:r>
      <w:r>
        <w:rPr>
          <w:i/>
          <w:spacing w:val="-4"/>
          <w:sz w:val="24"/>
        </w:rPr>
        <w:t xml:space="preserve"> </w:t>
      </w:r>
      <w:r>
        <w:rPr>
          <w:i/>
          <w:sz w:val="24"/>
        </w:rPr>
        <w:t>Deteksi</w:t>
      </w:r>
      <w:r>
        <w:rPr>
          <w:i/>
          <w:spacing w:val="-15"/>
          <w:sz w:val="24"/>
        </w:rPr>
        <w:t xml:space="preserve"> </w:t>
      </w:r>
      <w:r>
        <w:rPr>
          <w:i/>
          <w:sz w:val="24"/>
        </w:rPr>
        <w:t>ACK</w:t>
      </w:r>
      <w:r>
        <w:rPr>
          <w:i/>
          <w:spacing w:val="-5"/>
          <w:sz w:val="24"/>
        </w:rPr>
        <w:t xml:space="preserve"> </w:t>
      </w:r>
      <w:r>
        <w:rPr>
          <w:i/>
          <w:sz w:val="24"/>
        </w:rPr>
        <w:t>&amp;</w:t>
      </w:r>
      <w:r>
        <w:rPr>
          <w:i/>
          <w:spacing w:val="-4"/>
          <w:sz w:val="24"/>
        </w:rPr>
        <w:t xml:space="preserve"> </w:t>
      </w:r>
      <w:r>
        <w:rPr>
          <w:i/>
          <w:sz w:val="24"/>
        </w:rPr>
        <w:t>Pemutusan</w:t>
      </w:r>
      <w:r>
        <w:rPr>
          <w:i/>
          <w:spacing w:val="-4"/>
          <w:sz w:val="24"/>
        </w:rPr>
        <w:t xml:space="preserve"> </w:t>
      </w:r>
      <w:r>
        <w:rPr>
          <w:i/>
          <w:sz w:val="24"/>
        </w:rPr>
        <w:t>Simpul</w:t>
      </w:r>
      <w:r>
        <w:rPr>
          <w:i/>
          <w:spacing w:val="4"/>
          <w:sz w:val="24"/>
        </w:rPr>
        <w:t xml:space="preserve"> </w:t>
      </w:r>
      <w:r>
        <w:rPr>
          <w:i/>
          <w:sz w:val="24"/>
        </w:rPr>
        <w:t>-</w:t>
      </w:r>
      <w:r>
        <w:rPr>
          <w:i/>
          <w:spacing w:val="-5"/>
          <w:sz w:val="24"/>
        </w:rPr>
        <w:t xml:space="preserve"> </w:t>
      </w:r>
      <w:r>
        <w:rPr>
          <w:i/>
          <w:sz w:val="24"/>
        </w:rPr>
        <w:t>Praktikum</w:t>
      </w:r>
      <w:r>
        <w:rPr>
          <w:i/>
          <w:spacing w:val="-5"/>
          <w:sz w:val="24"/>
        </w:rPr>
        <w:t xml:space="preserve"> 2)</w:t>
      </w:r>
    </w:p>
    <w:p w14:paraId="2A0E0310">
      <w:pPr>
        <w:pStyle w:val="2"/>
        <w:numPr>
          <w:ilvl w:val="0"/>
          <w:numId w:val="4"/>
        </w:numPr>
        <w:tabs>
          <w:tab w:val="left" w:pos="364"/>
        </w:tabs>
        <w:spacing w:before="205" w:after="0" w:line="360" w:lineRule="auto"/>
        <w:ind w:left="364" w:right="0" w:hanging="240"/>
        <w:jc w:val="left"/>
        <w:rPr>
          <w:b w:val="0"/>
          <w:bCs w:val="0"/>
        </w:rPr>
      </w:pPr>
      <w:r>
        <w:rPr>
          <w:b w:val="0"/>
          <w:bCs w:val="0"/>
        </w:rPr>
        <w:t>Hasil</w:t>
      </w:r>
      <w:r>
        <w:rPr>
          <w:b w:val="0"/>
          <w:bCs w:val="0"/>
          <w:spacing w:val="-4"/>
        </w:rPr>
        <w:t xml:space="preserve"> </w:t>
      </w:r>
      <w:r>
        <w:rPr>
          <w:b w:val="0"/>
          <w:bCs w:val="0"/>
        </w:rPr>
        <w:t>Observasi</w:t>
      </w:r>
      <w:r>
        <w:rPr>
          <w:b w:val="0"/>
          <w:bCs w:val="0"/>
          <w:spacing w:val="-4"/>
        </w:rPr>
        <w:t xml:space="preserve"> </w:t>
      </w:r>
      <w:r>
        <w:rPr>
          <w:b w:val="0"/>
          <w:bCs w:val="0"/>
        </w:rPr>
        <w:t>Serial</w:t>
      </w:r>
      <w:r>
        <w:rPr>
          <w:b w:val="0"/>
          <w:bCs w:val="0"/>
          <w:spacing w:val="-3"/>
        </w:rPr>
        <w:t xml:space="preserve"> </w:t>
      </w:r>
      <w:r>
        <w:rPr>
          <w:b w:val="0"/>
          <w:bCs w:val="0"/>
          <w:spacing w:val="-2"/>
        </w:rPr>
        <w:t>Monitor</w:t>
      </w:r>
    </w:p>
    <w:p w14:paraId="195BEDDB">
      <w:pPr>
        <w:spacing w:before="23" w:line="360" w:lineRule="auto"/>
        <w:ind w:left="364" w:right="0" w:firstLine="0"/>
        <w:jc w:val="both"/>
        <w:rPr>
          <w:rFonts w:ascii="Calibri"/>
          <w:b w:val="0"/>
          <w:bCs w:val="0"/>
          <w:sz w:val="24"/>
        </w:rPr>
      </w:pPr>
      <w:r>
        <w:rPr>
          <w:rFonts w:ascii="Calibri"/>
          <w:b w:val="0"/>
          <w:bCs w:val="0"/>
          <w:sz w:val="24"/>
        </w:rPr>
        <w:t>Berdasarkan</w:t>
      </w:r>
      <w:r>
        <w:rPr>
          <w:rFonts w:ascii="Calibri"/>
          <w:b w:val="0"/>
          <w:bCs w:val="0"/>
          <w:spacing w:val="-4"/>
          <w:sz w:val="24"/>
        </w:rPr>
        <w:t xml:space="preserve"> </w:t>
      </w:r>
      <w:r>
        <w:rPr>
          <w:rFonts w:ascii="Calibri"/>
          <w:b w:val="0"/>
          <w:bCs w:val="0"/>
          <w:sz w:val="24"/>
        </w:rPr>
        <w:t>bukti</w:t>
      </w:r>
      <w:r>
        <w:rPr>
          <w:rFonts w:ascii="Calibri"/>
          <w:b w:val="0"/>
          <w:bCs w:val="0"/>
          <w:spacing w:val="-9"/>
          <w:sz w:val="24"/>
        </w:rPr>
        <w:t xml:space="preserve"> </w:t>
      </w:r>
      <w:r>
        <w:rPr>
          <w:rFonts w:ascii="Calibri"/>
          <w:b w:val="0"/>
          <w:bCs w:val="0"/>
          <w:sz w:val="24"/>
        </w:rPr>
        <w:t>pengujian</w:t>
      </w:r>
      <w:r>
        <w:rPr>
          <w:rFonts w:ascii="Calibri"/>
          <w:b w:val="0"/>
          <w:bCs w:val="0"/>
          <w:spacing w:val="-4"/>
          <w:sz w:val="24"/>
        </w:rPr>
        <w:t xml:space="preserve"> </w:t>
      </w:r>
      <w:r>
        <w:rPr>
          <w:rFonts w:ascii="Calibri"/>
          <w:b w:val="0"/>
          <w:bCs w:val="0"/>
          <w:sz w:val="24"/>
        </w:rPr>
        <w:t>pada</w:t>
      </w:r>
      <w:r>
        <w:rPr>
          <w:rFonts w:ascii="Calibri"/>
          <w:b w:val="0"/>
          <w:bCs w:val="0"/>
          <w:spacing w:val="-9"/>
          <w:sz w:val="24"/>
        </w:rPr>
        <w:t xml:space="preserve"> </w:t>
      </w:r>
      <w:r>
        <w:rPr>
          <w:rFonts w:ascii="Calibri"/>
          <w:b w:val="0"/>
          <w:bCs w:val="0"/>
          <w:sz w:val="24"/>
        </w:rPr>
        <w:t>Serial</w:t>
      </w:r>
      <w:r>
        <w:rPr>
          <w:rFonts w:ascii="Calibri"/>
          <w:b w:val="0"/>
          <w:bCs w:val="0"/>
          <w:spacing w:val="-6"/>
          <w:sz w:val="24"/>
        </w:rPr>
        <w:t xml:space="preserve"> </w:t>
      </w:r>
      <w:r>
        <w:rPr>
          <w:rFonts w:ascii="Calibri"/>
          <w:b w:val="0"/>
          <w:bCs w:val="0"/>
          <w:sz w:val="24"/>
        </w:rPr>
        <w:t>Monitor</w:t>
      </w:r>
      <w:r>
        <w:rPr>
          <w:rFonts w:ascii="Calibri"/>
          <w:b w:val="0"/>
          <w:bCs w:val="0"/>
          <w:spacing w:val="-7"/>
          <w:sz w:val="24"/>
        </w:rPr>
        <w:t xml:space="preserve"> </w:t>
      </w:r>
      <w:r>
        <w:rPr>
          <w:rFonts w:ascii="Calibri"/>
          <w:b w:val="0"/>
          <w:bCs w:val="0"/>
          <w:sz w:val="24"/>
        </w:rPr>
        <w:t xml:space="preserve">pengirim </w:t>
      </w:r>
      <w:r>
        <w:rPr>
          <w:rFonts w:ascii="Calibri"/>
          <w:b w:val="0"/>
          <w:bCs w:val="0"/>
          <w:spacing w:val="-2"/>
          <w:sz w:val="24"/>
        </w:rPr>
        <w:t>(</w:t>
      </w:r>
      <w:r>
        <w:rPr>
          <w:rFonts w:ascii="Calibri"/>
          <w:b w:val="0"/>
          <w:bCs w:val="0"/>
          <w:i/>
          <w:spacing w:val="-2"/>
          <w:sz w:val="24"/>
        </w:rPr>
        <w:t>Controller</w:t>
      </w:r>
      <w:r>
        <w:rPr>
          <w:rFonts w:ascii="Calibri"/>
          <w:b w:val="0"/>
          <w:bCs w:val="0"/>
          <w:spacing w:val="-2"/>
          <w:sz w:val="24"/>
        </w:rPr>
        <w:t>):</w:t>
      </w:r>
    </w:p>
    <w:p w14:paraId="48840094">
      <w:pPr>
        <w:pStyle w:val="9"/>
        <w:numPr>
          <w:ilvl w:val="0"/>
          <w:numId w:val="5"/>
        </w:numPr>
        <w:tabs>
          <w:tab w:val="left" w:pos="844"/>
          <w:tab w:val="clear" w:pos="425"/>
        </w:tabs>
        <w:spacing w:before="24" w:after="0" w:line="360" w:lineRule="auto"/>
        <w:ind w:left="844" w:leftChars="0" w:right="832" w:rightChars="0" w:hanging="360" w:firstLineChars="0"/>
        <w:jc w:val="both"/>
        <w:rPr>
          <w:b w:val="0"/>
          <w:bCs w:val="0"/>
          <w:sz w:val="24"/>
        </w:rPr>
      </w:pPr>
      <w:r>
        <w:rPr>
          <w:b w:val="0"/>
          <w:bCs w:val="0"/>
          <w:sz w:val="24"/>
        </w:rPr>
        <w:t>Sebelum</w:t>
      </w:r>
      <w:r>
        <w:rPr>
          <w:b w:val="0"/>
          <w:bCs w:val="0"/>
          <w:spacing w:val="-1"/>
          <w:sz w:val="24"/>
        </w:rPr>
        <w:t xml:space="preserve"> </w:t>
      </w:r>
      <w:r>
        <w:rPr>
          <w:b w:val="0"/>
          <w:bCs w:val="0"/>
          <w:sz w:val="24"/>
        </w:rPr>
        <w:t>eksperimen</w:t>
      </w:r>
      <w:r>
        <w:rPr>
          <w:b w:val="0"/>
          <w:bCs w:val="0"/>
          <w:spacing w:val="-2"/>
          <w:sz w:val="24"/>
        </w:rPr>
        <w:t xml:space="preserve"> </w:t>
      </w:r>
      <w:r>
        <w:rPr>
          <w:b w:val="0"/>
          <w:bCs w:val="0"/>
          <w:sz w:val="24"/>
        </w:rPr>
        <w:t>dilakukan,</w:t>
      </w:r>
      <w:r>
        <w:rPr>
          <w:b w:val="0"/>
          <w:bCs w:val="0"/>
          <w:spacing w:val="-2"/>
          <w:sz w:val="24"/>
        </w:rPr>
        <w:t xml:space="preserve"> </w:t>
      </w:r>
      <w:r>
        <w:rPr>
          <w:b w:val="0"/>
          <w:bCs w:val="0"/>
          <w:sz w:val="24"/>
        </w:rPr>
        <w:t>seluruh</w:t>
      </w:r>
      <w:r>
        <w:rPr>
          <w:b w:val="0"/>
          <w:bCs w:val="0"/>
          <w:spacing w:val="-3"/>
          <w:sz w:val="24"/>
        </w:rPr>
        <w:t xml:space="preserve"> </w:t>
      </w:r>
      <w:r>
        <w:rPr>
          <w:b w:val="0"/>
          <w:bCs w:val="0"/>
          <w:sz w:val="24"/>
        </w:rPr>
        <w:t>node</w:t>
      </w:r>
      <w:r>
        <w:rPr>
          <w:b w:val="0"/>
          <w:bCs w:val="0"/>
          <w:spacing w:val="-6"/>
          <w:sz w:val="24"/>
        </w:rPr>
        <w:t xml:space="preserve"> </w:t>
      </w:r>
      <w:r>
        <w:rPr>
          <w:b w:val="0"/>
          <w:bCs w:val="0"/>
          <w:sz w:val="24"/>
        </w:rPr>
        <w:t>penerima</w:t>
      </w:r>
      <w:r>
        <w:rPr>
          <w:b w:val="0"/>
          <w:bCs w:val="0"/>
          <w:spacing w:val="-5"/>
          <w:sz w:val="24"/>
        </w:rPr>
        <w:t xml:space="preserve"> </w:t>
      </w:r>
      <w:r>
        <w:rPr>
          <w:b w:val="0"/>
          <w:bCs w:val="0"/>
          <w:sz w:val="24"/>
        </w:rPr>
        <w:t>mencetak</w:t>
      </w:r>
      <w:r>
        <w:rPr>
          <w:b w:val="0"/>
          <w:bCs w:val="0"/>
          <w:spacing w:val="-2"/>
          <w:sz w:val="24"/>
        </w:rPr>
        <w:t xml:space="preserve"> </w:t>
      </w:r>
      <w:r>
        <w:rPr>
          <w:b w:val="0"/>
          <w:bCs w:val="0"/>
          <w:sz w:val="24"/>
        </w:rPr>
        <w:t>log</w:t>
      </w:r>
      <w:r>
        <w:rPr>
          <w:b w:val="0"/>
          <w:bCs w:val="0"/>
          <w:spacing w:val="-3"/>
          <w:sz w:val="24"/>
        </w:rPr>
        <w:t xml:space="preserve"> </w:t>
      </w:r>
      <w:r>
        <w:rPr>
          <w:b w:val="0"/>
          <w:bCs w:val="0"/>
          <w:sz w:val="24"/>
        </w:rPr>
        <w:t>Status:</w:t>
      </w:r>
      <w:r>
        <w:rPr>
          <w:b w:val="0"/>
          <w:bCs w:val="0"/>
          <w:spacing w:val="-1"/>
          <w:sz w:val="24"/>
        </w:rPr>
        <w:t xml:space="preserve"> </w:t>
      </w:r>
      <w:r>
        <w:rPr>
          <w:b w:val="0"/>
          <w:bCs w:val="0"/>
          <w:sz w:val="24"/>
        </w:rPr>
        <w:t>Berhasil Diterima (sendStatus == 0).</w:t>
      </w:r>
    </w:p>
    <w:p w14:paraId="119017AA">
      <w:pPr>
        <w:pStyle w:val="9"/>
        <w:numPr>
          <w:ilvl w:val="0"/>
          <w:numId w:val="5"/>
        </w:numPr>
        <w:tabs>
          <w:tab w:val="left" w:pos="844"/>
          <w:tab w:val="clear" w:pos="425"/>
        </w:tabs>
        <w:spacing w:before="5" w:after="0" w:line="360" w:lineRule="auto"/>
        <w:ind w:left="844" w:leftChars="0" w:right="587" w:rightChars="0" w:hanging="360" w:firstLineChars="0"/>
        <w:jc w:val="both"/>
        <w:rPr>
          <w:b w:val="0"/>
          <w:bCs w:val="0"/>
          <w:sz w:val="24"/>
        </w:rPr>
      </w:pPr>
      <w:r>
        <w:rPr>
          <w:b w:val="0"/>
          <w:bCs w:val="0"/>
          <w:sz w:val="24"/>
        </w:rPr>
        <w:t>Saat</w:t>
      </w:r>
      <w:r>
        <w:rPr>
          <w:b w:val="0"/>
          <w:bCs w:val="0"/>
          <w:spacing w:val="-7"/>
          <w:sz w:val="24"/>
        </w:rPr>
        <w:t xml:space="preserve"> </w:t>
      </w:r>
      <w:r>
        <w:rPr>
          <w:b w:val="0"/>
          <w:bCs w:val="0"/>
          <w:sz w:val="24"/>
        </w:rPr>
        <w:t>salah</w:t>
      </w:r>
      <w:r>
        <w:rPr>
          <w:b w:val="0"/>
          <w:bCs w:val="0"/>
          <w:spacing w:val="-3"/>
          <w:sz w:val="24"/>
        </w:rPr>
        <w:t xml:space="preserve"> </w:t>
      </w:r>
      <w:r>
        <w:rPr>
          <w:b w:val="0"/>
          <w:bCs w:val="0"/>
          <w:sz w:val="24"/>
        </w:rPr>
        <w:t>satu</w:t>
      </w:r>
      <w:r>
        <w:rPr>
          <w:b w:val="0"/>
          <w:bCs w:val="0"/>
          <w:spacing w:val="-3"/>
          <w:sz w:val="24"/>
        </w:rPr>
        <w:t xml:space="preserve"> </w:t>
      </w:r>
      <w:r>
        <w:rPr>
          <w:b w:val="0"/>
          <w:bCs w:val="0"/>
          <w:i/>
          <w:sz w:val="24"/>
        </w:rPr>
        <w:t>board</w:t>
      </w:r>
      <w:r>
        <w:rPr>
          <w:b w:val="0"/>
          <w:bCs w:val="0"/>
          <w:i/>
          <w:spacing w:val="-3"/>
          <w:sz w:val="24"/>
        </w:rPr>
        <w:t xml:space="preserve"> </w:t>
      </w:r>
      <w:r>
        <w:rPr>
          <w:b w:val="0"/>
          <w:bCs w:val="0"/>
          <w:sz w:val="24"/>
        </w:rPr>
        <w:t>penerima</w:t>
      </w:r>
      <w:r>
        <w:rPr>
          <w:b w:val="0"/>
          <w:bCs w:val="0"/>
          <w:spacing w:val="-4"/>
          <w:sz w:val="24"/>
        </w:rPr>
        <w:t xml:space="preserve"> </w:t>
      </w:r>
      <w:r>
        <w:rPr>
          <w:b w:val="0"/>
          <w:bCs w:val="0"/>
          <w:sz w:val="24"/>
        </w:rPr>
        <w:t>dengan</w:t>
      </w:r>
      <w:r>
        <w:rPr>
          <w:b w:val="0"/>
          <w:bCs w:val="0"/>
          <w:spacing w:val="-3"/>
          <w:sz w:val="24"/>
        </w:rPr>
        <w:t xml:space="preserve"> </w:t>
      </w:r>
      <w:r>
        <w:rPr>
          <w:b w:val="0"/>
          <w:bCs w:val="0"/>
          <w:sz w:val="24"/>
        </w:rPr>
        <w:t>MAC</w:t>
      </w:r>
      <w:r>
        <w:rPr>
          <w:b w:val="0"/>
          <w:bCs w:val="0"/>
          <w:spacing w:val="-15"/>
          <w:sz w:val="24"/>
        </w:rPr>
        <w:t xml:space="preserve"> </w:t>
      </w:r>
      <w:r>
        <w:rPr>
          <w:b w:val="0"/>
          <w:bCs w:val="0"/>
          <w:sz w:val="24"/>
        </w:rPr>
        <w:t>Address</w:t>
      </w:r>
      <w:r>
        <w:rPr>
          <w:b w:val="0"/>
          <w:bCs w:val="0"/>
          <w:spacing w:val="-2"/>
          <w:sz w:val="24"/>
        </w:rPr>
        <w:t xml:space="preserve"> </w:t>
      </w:r>
      <w:r>
        <w:rPr>
          <w:b w:val="0"/>
          <w:bCs w:val="0"/>
          <w:sz w:val="24"/>
        </w:rPr>
        <w:t>2c:f4:32:6a:7d:34</w:t>
      </w:r>
      <w:r>
        <w:rPr>
          <w:b w:val="0"/>
          <w:bCs w:val="0"/>
          <w:spacing w:val="-2"/>
          <w:sz w:val="24"/>
        </w:rPr>
        <w:t xml:space="preserve"> </w:t>
      </w:r>
      <w:r>
        <w:rPr>
          <w:b w:val="0"/>
          <w:bCs w:val="0"/>
          <w:sz w:val="24"/>
        </w:rPr>
        <w:t>dicabut</w:t>
      </w:r>
      <w:r>
        <w:rPr>
          <w:b w:val="0"/>
          <w:bCs w:val="0"/>
          <w:spacing w:val="-3"/>
          <w:sz w:val="24"/>
        </w:rPr>
        <w:t xml:space="preserve"> </w:t>
      </w:r>
      <w:r>
        <w:rPr>
          <w:b w:val="0"/>
          <w:bCs w:val="0"/>
          <w:sz w:val="24"/>
        </w:rPr>
        <w:t>sumber dayanya, status pengiriman ke alamat tersebut secara instan berubah menjadi Status: Gagal (Tidak Terjangkau) (sendStatus != 0).</w:t>
      </w:r>
    </w:p>
    <w:p w14:paraId="5B673AA3">
      <w:pPr>
        <w:pStyle w:val="9"/>
        <w:numPr>
          <w:ilvl w:val="0"/>
          <w:numId w:val="5"/>
        </w:numPr>
        <w:tabs>
          <w:tab w:val="left" w:pos="844"/>
          <w:tab w:val="clear" w:pos="425"/>
        </w:tabs>
        <w:spacing w:before="6" w:after="0" w:line="360" w:lineRule="auto"/>
        <w:ind w:left="844" w:leftChars="0" w:right="551" w:rightChars="0" w:hanging="360" w:firstLineChars="0"/>
        <w:jc w:val="both"/>
        <w:rPr>
          <w:b w:val="0"/>
          <w:bCs w:val="0"/>
          <w:sz w:val="24"/>
        </w:rPr>
      </w:pPr>
      <w:r>
        <w:rPr>
          <w:b w:val="0"/>
          <w:bCs w:val="0"/>
          <w:sz w:val="24"/>
        </w:rPr>
        <w:t>Sementara itu, pengiriman paket ke node penerima lainnya (seperti MAC Address f4:cf:a2:fb:37:79,</w:t>
      </w:r>
      <w:r>
        <w:rPr>
          <w:b w:val="0"/>
          <w:bCs w:val="0"/>
          <w:spacing w:val="-4"/>
          <w:sz w:val="24"/>
        </w:rPr>
        <w:t xml:space="preserve"> </w:t>
      </w:r>
      <w:r>
        <w:rPr>
          <w:b w:val="0"/>
          <w:bCs w:val="0"/>
          <w:sz w:val="24"/>
        </w:rPr>
        <w:t>84:f3:eb:92:a9:c2,</w:t>
      </w:r>
      <w:r>
        <w:rPr>
          <w:b w:val="0"/>
          <w:bCs w:val="0"/>
          <w:spacing w:val="-3"/>
          <w:sz w:val="24"/>
        </w:rPr>
        <w:t xml:space="preserve"> </w:t>
      </w:r>
      <w:r>
        <w:rPr>
          <w:b w:val="0"/>
          <w:bCs w:val="0"/>
          <w:sz w:val="24"/>
        </w:rPr>
        <w:t>dan</w:t>
      </w:r>
      <w:r>
        <w:rPr>
          <w:b w:val="0"/>
          <w:bCs w:val="0"/>
          <w:spacing w:val="-5"/>
          <w:sz w:val="24"/>
        </w:rPr>
        <w:t xml:space="preserve"> </w:t>
      </w:r>
      <w:r>
        <w:rPr>
          <w:b w:val="0"/>
          <w:bCs w:val="0"/>
          <w:sz w:val="24"/>
        </w:rPr>
        <w:t>58:bf:25:45:98:c1)</w:t>
      </w:r>
      <w:r>
        <w:rPr>
          <w:b w:val="0"/>
          <w:bCs w:val="0"/>
          <w:spacing w:val="-3"/>
          <w:sz w:val="24"/>
        </w:rPr>
        <w:t xml:space="preserve"> </w:t>
      </w:r>
      <w:r>
        <w:rPr>
          <w:b w:val="0"/>
          <w:bCs w:val="0"/>
          <w:sz w:val="24"/>
        </w:rPr>
        <w:t>tetap</w:t>
      </w:r>
      <w:r>
        <w:rPr>
          <w:b w:val="0"/>
          <w:bCs w:val="0"/>
          <w:spacing w:val="-5"/>
          <w:sz w:val="24"/>
        </w:rPr>
        <w:t xml:space="preserve"> </w:t>
      </w:r>
      <w:r>
        <w:rPr>
          <w:b w:val="0"/>
          <w:bCs w:val="0"/>
          <w:sz w:val="24"/>
        </w:rPr>
        <w:t>berjalan</w:t>
      </w:r>
      <w:r>
        <w:rPr>
          <w:b w:val="0"/>
          <w:bCs w:val="0"/>
          <w:spacing w:val="-4"/>
          <w:sz w:val="24"/>
        </w:rPr>
        <w:t xml:space="preserve"> </w:t>
      </w:r>
      <w:r>
        <w:rPr>
          <w:b w:val="0"/>
          <w:bCs w:val="0"/>
          <w:sz w:val="24"/>
        </w:rPr>
        <w:t>lancar</w:t>
      </w:r>
      <w:r>
        <w:rPr>
          <w:b w:val="0"/>
          <w:bCs w:val="0"/>
          <w:spacing w:val="-5"/>
          <w:sz w:val="24"/>
        </w:rPr>
        <w:t xml:space="preserve"> </w:t>
      </w:r>
      <w:r>
        <w:rPr>
          <w:b w:val="0"/>
          <w:bCs w:val="0"/>
          <w:sz w:val="24"/>
        </w:rPr>
        <w:t>dengan log Status: Berhasil Diterima.</w:t>
      </w:r>
    </w:p>
    <w:p w14:paraId="62B99EE3">
      <w:pPr>
        <w:pStyle w:val="6"/>
        <w:spacing w:before="14" w:line="360" w:lineRule="auto"/>
        <w:rPr>
          <w:sz w:val="24"/>
        </w:rPr>
      </w:pPr>
    </w:p>
    <w:p w14:paraId="1CD25BC9">
      <w:pPr>
        <w:pStyle w:val="2"/>
        <w:numPr>
          <w:ilvl w:val="0"/>
          <w:numId w:val="4"/>
        </w:numPr>
        <w:tabs>
          <w:tab w:val="left" w:pos="348"/>
        </w:tabs>
        <w:spacing w:before="1" w:after="0" w:line="274" w:lineRule="exact"/>
        <w:ind w:left="348" w:right="0" w:hanging="224"/>
        <w:jc w:val="both"/>
      </w:pPr>
      <w:r>
        <w:t>Analisis</w:t>
      </w:r>
      <w:r>
        <w:rPr>
          <w:spacing w:val="-15"/>
        </w:rPr>
        <w:t xml:space="preserve"> </w:t>
      </w:r>
      <w:r>
        <w:t>Mekanisme</w:t>
      </w:r>
      <w:r>
        <w:rPr>
          <w:spacing w:val="-6"/>
        </w:rPr>
        <w:t xml:space="preserve"> </w:t>
      </w:r>
      <w:r>
        <w:t>Deteksi</w:t>
      </w:r>
      <w:r>
        <w:rPr>
          <w:spacing w:val="-7"/>
        </w:rPr>
        <w:t xml:space="preserve"> </w:t>
      </w:r>
      <w:r>
        <w:t>Kegagalan</w:t>
      </w:r>
      <w:r>
        <w:rPr>
          <w:spacing w:val="-15"/>
        </w:rPr>
        <w:t xml:space="preserve"> </w:t>
      </w:r>
      <w:r>
        <w:t>Transmisi</w:t>
      </w:r>
      <w:r>
        <w:rPr>
          <w:spacing w:val="-6"/>
        </w:rPr>
        <w:t xml:space="preserve"> </w:t>
      </w:r>
      <w:r>
        <w:t>(Layer</w:t>
      </w:r>
      <w:r>
        <w:rPr>
          <w:spacing w:val="-10"/>
        </w:rPr>
        <w:t xml:space="preserve"> </w:t>
      </w:r>
      <w:r>
        <w:t>2</w:t>
      </w:r>
      <w:r>
        <w:rPr>
          <w:spacing w:val="-13"/>
        </w:rPr>
        <w:t xml:space="preserve"> </w:t>
      </w:r>
      <w:r>
        <w:rPr>
          <w:spacing w:val="-4"/>
        </w:rPr>
        <w:t>MAC)</w:t>
      </w:r>
    </w:p>
    <w:p w14:paraId="4C53E2FD">
      <w:pPr>
        <w:spacing w:before="2" w:line="360" w:lineRule="auto"/>
        <w:ind w:left="348" w:right="275" w:firstLine="0"/>
        <w:jc w:val="both"/>
        <w:rPr>
          <w:sz w:val="24"/>
        </w:rPr>
      </w:pPr>
      <w:r>
        <w:rPr>
          <w:rFonts w:ascii="Calibri"/>
          <w:sz w:val="24"/>
        </w:rPr>
        <w:t xml:space="preserve">Meskipun protokol ESP-NOW beroperasi tanpa koneksi TCP (Layer 4), kegagalan transmisi ke </w:t>
      </w:r>
      <w:r>
        <w:rPr>
          <w:sz w:val="24"/>
        </w:rPr>
        <w:t>perangkat fisik tetap dapat terdeteksi secara real-time berkat mekanisme IEEE 802.11 Layer 2 Hardware Acknowledgement (ACK):</w:t>
      </w:r>
    </w:p>
    <w:p w14:paraId="5C1A6948">
      <w:pPr>
        <w:pStyle w:val="9"/>
        <w:numPr>
          <w:ilvl w:val="0"/>
          <w:numId w:val="2"/>
        </w:numPr>
        <w:tabs>
          <w:tab w:val="left" w:pos="844"/>
        </w:tabs>
        <w:spacing w:before="4" w:after="0" w:line="360" w:lineRule="auto"/>
        <w:ind w:left="844" w:right="357" w:hanging="360"/>
        <w:jc w:val="both"/>
        <w:rPr>
          <w:sz w:val="24"/>
        </w:rPr>
      </w:pPr>
      <w:r>
        <w:rPr>
          <w:sz w:val="24"/>
        </w:rPr>
        <w:t>Pengiriman</w:t>
      </w:r>
      <w:r>
        <w:rPr>
          <w:spacing w:val="-15"/>
          <w:sz w:val="24"/>
        </w:rPr>
        <w:t xml:space="preserve"> </w:t>
      </w:r>
      <w:r>
        <w:rPr>
          <w:sz w:val="24"/>
        </w:rPr>
        <w:t>Frame</w:t>
      </w:r>
      <w:r>
        <w:rPr>
          <w:spacing w:val="-15"/>
          <w:sz w:val="24"/>
        </w:rPr>
        <w:t xml:space="preserve"> </w:t>
      </w:r>
      <w:r>
        <w:rPr>
          <w:sz w:val="24"/>
        </w:rPr>
        <w:t>Unicast:</w:t>
      </w:r>
      <w:r>
        <w:rPr>
          <w:spacing w:val="-15"/>
          <w:sz w:val="24"/>
        </w:rPr>
        <w:t xml:space="preserve"> </w:t>
      </w:r>
      <w:r>
        <w:rPr>
          <w:sz w:val="24"/>
        </w:rPr>
        <w:t>Ketika</w:t>
      </w:r>
      <w:r>
        <w:rPr>
          <w:spacing w:val="-15"/>
          <w:sz w:val="24"/>
        </w:rPr>
        <w:t xml:space="preserve"> </w:t>
      </w:r>
      <w:r>
        <w:rPr>
          <w:sz w:val="24"/>
        </w:rPr>
        <w:t>NodeMCU</w:t>
      </w:r>
      <w:r>
        <w:rPr>
          <w:spacing w:val="-15"/>
          <w:sz w:val="24"/>
        </w:rPr>
        <w:t xml:space="preserve"> </w:t>
      </w:r>
      <w:r>
        <w:rPr>
          <w:sz w:val="24"/>
        </w:rPr>
        <w:t>pengirim</w:t>
      </w:r>
      <w:r>
        <w:rPr>
          <w:spacing w:val="-15"/>
          <w:sz w:val="24"/>
        </w:rPr>
        <w:t xml:space="preserve"> </w:t>
      </w:r>
      <w:r>
        <w:rPr>
          <w:sz w:val="24"/>
        </w:rPr>
        <w:t>memancarkan</w:t>
      </w:r>
      <w:r>
        <w:rPr>
          <w:spacing w:val="-15"/>
          <w:sz w:val="24"/>
        </w:rPr>
        <w:t xml:space="preserve"> </w:t>
      </w:r>
      <w:r>
        <w:rPr>
          <w:sz w:val="24"/>
        </w:rPr>
        <w:t>data</w:t>
      </w:r>
      <w:r>
        <w:rPr>
          <w:spacing w:val="-15"/>
          <w:sz w:val="24"/>
        </w:rPr>
        <w:t xml:space="preserve"> </w:t>
      </w:r>
      <w:r>
        <w:rPr>
          <w:sz w:val="24"/>
        </w:rPr>
        <w:t>ke</w:t>
      </w:r>
      <w:r>
        <w:rPr>
          <w:spacing w:val="-15"/>
          <w:sz w:val="24"/>
        </w:rPr>
        <w:t xml:space="preserve"> </w:t>
      </w:r>
      <w:r>
        <w:rPr>
          <w:sz w:val="24"/>
        </w:rPr>
        <w:t>alamat</w:t>
      </w:r>
      <w:r>
        <w:rPr>
          <w:spacing w:val="-15"/>
          <w:sz w:val="24"/>
        </w:rPr>
        <w:t xml:space="preserve"> </w:t>
      </w:r>
      <w:r>
        <w:rPr>
          <w:sz w:val="24"/>
        </w:rPr>
        <w:t>MAC spesifik (2c:f4:32:6a:7d:34), standar radio Wi-Fi 802.11 mewajibkan chipset penerima target</w:t>
      </w:r>
      <w:r>
        <w:rPr>
          <w:spacing w:val="-4"/>
          <w:sz w:val="24"/>
        </w:rPr>
        <w:t xml:space="preserve"> </w:t>
      </w:r>
      <w:r>
        <w:rPr>
          <w:sz w:val="24"/>
        </w:rPr>
        <w:t>untuk</w:t>
      </w:r>
      <w:r>
        <w:rPr>
          <w:spacing w:val="-6"/>
          <w:sz w:val="24"/>
        </w:rPr>
        <w:t xml:space="preserve"> </w:t>
      </w:r>
      <w:r>
        <w:rPr>
          <w:sz w:val="24"/>
        </w:rPr>
        <w:t>langsung</w:t>
      </w:r>
      <w:r>
        <w:rPr>
          <w:spacing w:val="-5"/>
          <w:sz w:val="24"/>
        </w:rPr>
        <w:t xml:space="preserve"> </w:t>
      </w:r>
      <w:r>
        <w:rPr>
          <w:sz w:val="24"/>
        </w:rPr>
        <w:t>membalas</w:t>
      </w:r>
      <w:r>
        <w:rPr>
          <w:spacing w:val="-6"/>
          <w:sz w:val="24"/>
        </w:rPr>
        <w:t xml:space="preserve"> </w:t>
      </w:r>
      <w:r>
        <w:rPr>
          <w:sz w:val="24"/>
        </w:rPr>
        <w:t>dengan</w:t>
      </w:r>
      <w:r>
        <w:rPr>
          <w:spacing w:val="-6"/>
          <w:sz w:val="24"/>
        </w:rPr>
        <w:t xml:space="preserve"> </w:t>
      </w:r>
      <w:r>
        <w:rPr>
          <w:sz w:val="24"/>
        </w:rPr>
        <w:t>sinyal</w:t>
      </w:r>
      <w:r>
        <w:rPr>
          <w:spacing w:val="-5"/>
          <w:sz w:val="24"/>
        </w:rPr>
        <w:t xml:space="preserve"> </w:t>
      </w:r>
      <w:r>
        <w:rPr>
          <w:sz w:val="24"/>
        </w:rPr>
        <w:t>konfirmasi</w:t>
      </w:r>
      <w:r>
        <w:rPr>
          <w:spacing w:val="-4"/>
          <w:sz w:val="24"/>
        </w:rPr>
        <w:t xml:space="preserve"> </w:t>
      </w:r>
      <w:r>
        <w:rPr>
          <w:sz w:val="24"/>
        </w:rPr>
        <w:t>ringkas</w:t>
      </w:r>
      <w:r>
        <w:rPr>
          <w:spacing w:val="-7"/>
          <w:sz w:val="24"/>
        </w:rPr>
        <w:t xml:space="preserve"> </w:t>
      </w:r>
      <w:r>
        <w:rPr>
          <w:sz w:val="24"/>
        </w:rPr>
        <w:t>(ACK</w:t>
      </w:r>
      <w:r>
        <w:rPr>
          <w:spacing w:val="-3"/>
          <w:sz w:val="24"/>
        </w:rPr>
        <w:t xml:space="preserve"> </w:t>
      </w:r>
      <w:r>
        <w:rPr>
          <w:sz w:val="24"/>
        </w:rPr>
        <w:t>Frame) di</w:t>
      </w:r>
      <w:r>
        <w:rPr>
          <w:spacing w:val="-1"/>
          <w:sz w:val="24"/>
        </w:rPr>
        <w:t xml:space="preserve"> </w:t>
      </w:r>
      <w:r>
        <w:rPr>
          <w:sz w:val="24"/>
        </w:rPr>
        <w:t xml:space="preserve">tingkat </w:t>
      </w:r>
      <w:r>
        <w:rPr>
          <w:spacing w:val="-2"/>
          <w:sz w:val="24"/>
        </w:rPr>
        <w:t>hardware.</w:t>
      </w:r>
    </w:p>
    <w:p w14:paraId="394861A3">
      <w:pPr>
        <w:pStyle w:val="9"/>
        <w:numPr>
          <w:ilvl w:val="0"/>
          <w:numId w:val="2"/>
        </w:numPr>
        <w:tabs>
          <w:tab w:val="left" w:pos="844"/>
        </w:tabs>
        <w:spacing w:before="0" w:after="0" w:line="360" w:lineRule="auto"/>
        <w:ind w:left="844" w:right="911" w:hanging="360"/>
        <w:jc w:val="both"/>
        <w:rPr>
          <w:sz w:val="24"/>
        </w:rPr>
      </w:pPr>
      <w:r>
        <w:rPr>
          <w:sz w:val="24"/>
        </w:rPr>
        <w:t>Kondisi</w:t>
      </w:r>
      <w:r>
        <w:rPr>
          <w:spacing w:val="-9"/>
          <w:sz w:val="24"/>
        </w:rPr>
        <w:t xml:space="preserve"> </w:t>
      </w:r>
      <w:r>
        <w:rPr>
          <w:sz w:val="24"/>
        </w:rPr>
        <w:t>Timeout</w:t>
      </w:r>
      <w:r>
        <w:rPr>
          <w:spacing w:val="-2"/>
          <w:sz w:val="24"/>
        </w:rPr>
        <w:t xml:space="preserve"> </w:t>
      </w:r>
      <w:r>
        <w:rPr>
          <w:sz w:val="24"/>
        </w:rPr>
        <w:t>&amp;</w:t>
      </w:r>
      <w:r>
        <w:rPr>
          <w:spacing w:val="-2"/>
          <w:sz w:val="24"/>
        </w:rPr>
        <w:t xml:space="preserve"> </w:t>
      </w:r>
      <w:r>
        <w:rPr>
          <w:sz w:val="24"/>
        </w:rPr>
        <w:t>Retransmisi:</w:t>
      </w:r>
      <w:r>
        <w:rPr>
          <w:spacing w:val="-1"/>
          <w:sz w:val="24"/>
        </w:rPr>
        <w:t xml:space="preserve"> </w:t>
      </w:r>
      <w:r>
        <w:rPr>
          <w:sz w:val="24"/>
        </w:rPr>
        <w:t>Karena</w:t>
      </w:r>
      <w:r>
        <w:rPr>
          <w:spacing w:val="-5"/>
          <w:sz w:val="24"/>
        </w:rPr>
        <w:t xml:space="preserve"> </w:t>
      </w:r>
      <w:r>
        <w:rPr>
          <w:sz w:val="24"/>
        </w:rPr>
        <w:t>board</w:t>
      </w:r>
      <w:r>
        <w:rPr>
          <w:spacing w:val="-7"/>
          <w:sz w:val="24"/>
        </w:rPr>
        <w:t xml:space="preserve"> </w:t>
      </w:r>
      <w:r>
        <w:rPr>
          <w:sz w:val="24"/>
        </w:rPr>
        <w:t>penerima</w:t>
      </w:r>
      <w:r>
        <w:rPr>
          <w:spacing w:val="-5"/>
          <w:sz w:val="24"/>
        </w:rPr>
        <w:t xml:space="preserve"> </w:t>
      </w:r>
      <w:r>
        <w:rPr>
          <w:sz w:val="24"/>
        </w:rPr>
        <w:t>telah</w:t>
      </w:r>
      <w:r>
        <w:rPr>
          <w:spacing w:val="-3"/>
          <w:sz w:val="24"/>
        </w:rPr>
        <w:t xml:space="preserve"> </w:t>
      </w:r>
      <w:r>
        <w:rPr>
          <w:sz w:val="24"/>
        </w:rPr>
        <w:t>mati/dicabut dayanya, sinyal ACK Frame tidak pernah kembali ke pengirim. Chipset radio pengirim akan melakukan beberapa kali percobaan ulang (retransmit) dalam hitungan milidetik.</w:t>
      </w:r>
    </w:p>
    <w:p w14:paraId="5C5F725E">
      <w:pPr>
        <w:pStyle w:val="9"/>
        <w:numPr>
          <w:ilvl w:val="0"/>
          <w:numId w:val="2"/>
        </w:numPr>
        <w:tabs>
          <w:tab w:val="left" w:pos="844"/>
        </w:tabs>
        <w:spacing w:before="6" w:after="0" w:line="360" w:lineRule="auto"/>
        <w:ind w:left="844" w:right="436" w:hanging="360"/>
        <w:jc w:val="both"/>
        <w:rPr>
          <w:sz w:val="24"/>
        </w:rPr>
      </w:pPr>
      <w:r>
        <w:rPr>
          <w:sz w:val="24"/>
        </w:rPr>
        <w:t>Pemicu</w:t>
      </w:r>
      <w:r>
        <w:rPr>
          <w:spacing w:val="-2"/>
          <w:sz w:val="24"/>
        </w:rPr>
        <w:t xml:space="preserve"> </w:t>
      </w:r>
      <w:r>
        <w:rPr>
          <w:sz w:val="24"/>
        </w:rPr>
        <w:t>Callback</w:t>
      </w:r>
      <w:r>
        <w:rPr>
          <w:spacing w:val="-3"/>
          <w:sz w:val="24"/>
        </w:rPr>
        <w:t xml:space="preserve"> </w:t>
      </w:r>
      <w:r>
        <w:rPr>
          <w:sz w:val="24"/>
        </w:rPr>
        <w:t>Status:</w:t>
      </w:r>
      <w:r>
        <w:rPr>
          <w:spacing w:val="-1"/>
          <w:sz w:val="24"/>
        </w:rPr>
        <w:t xml:space="preserve"> </w:t>
      </w:r>
      <w:r>
        <w:rPr>
          <w:sz w:val="24"/>
        </w:rPr>
        <w:t>Setelah</w:t>
      </w:r>
      <w:r>
        <w:rPr>
          <w:spacing w:val="-3"/>
          <w:sz w:val="24"/>
        </w:rPr>
        <w:t xml:space="preserve"> </w:t>
      </w:r>
      <w:r>
        <w:rPr>
          <w:sz w:val="24"/>
        </w:rPr>
        <w:t>batas</w:t>
      </w:r>
      <w:r>
        <w:rPr>
          <w:spacing w:val="-4"/>
          <w:sz w:val="24"/>
        </w:rPr>
        <w:t xml:space="preserve"> </w:t>
      </w:r>
      <w:r>
        <w:rPr>
          <w:sz w:val="24"/>
        </w:rPr>
        <w:t>percobaan</w:t>
      </w:r>
      <w:r>
        <w:rPr>
          <w:spacing w:val="-3"/>
          <w:sz w:val="24"/>
        </w:rPr>
        <w:t xml:space="preserve"> </w:t>
      </w:r>
      <w:r>
        <w:rPr>
          <w:sz w:val="24"/>
        </w:rPr>
        <w:t>retransmisi habis</w:t>
      </w:r>
      <w:r>
        <w:rPr>
          <w:spacing w:val="-4"/>
          <w:sz w:val="24"/>
        </w:rPr>
        <w:t xml:space="preserve"> </w:t>
      </w:r>
      <w:r>
        <w:rPr>
          <w:sz w:val="24"/>
        </w:rPr>
        <w:t>tanpa</w:t>
      </w:r>
      <w:r>
        <w:rPr>
          <w:spacing w:val="-1"/>
          <w:sz w:val="24"/>
        </w:rPr>
        <w:t xml:space="preserve"> </w:t>
      </w:r>
      <w:r>
        <w:rPr>
          <w:sz w:val="24"/>
        </w:rPr>
        <w:t>menerima</w:t>
      </w:r>
      <w:r>
        <w:rPr>
          <w:spacing w:val="-5"/>
          <w:sz w:val="24"/>
        </w:rPr>
        <w:t xml:space="preserve"> </w:t>
      </w:r>
      <w:r>
        <w:rPr>
          <w:sz w:val="24"/>
        </w:rPr>
        <w:t>sinyal ACK, hardware radio melaporkan status kegagalan ke tingkat firmware. Fungsi interupsi esp_now_register_send_cb() kemudian</w:t>
      </w:r>
      <w:r>
        <w:rPr>
          <w:spacing w:val="-1"/>
          <w:sz w:val="24"/>
        </w:rPr>
        <w:t xml:space="preserve"> </w:t>
      </w:r>
      <w:r>
        <w:rPr>
          <w:sz w:val="24"/>
        </w:rPr>
        <w:t xml:space="preserve">dieksekusi dengan nilai sendStatus != 0, sehingga Serial Monitor secara otomatis mencetak status Gagal (Tidak Terjangkau) untuk node </w:t>
      </w:r>
      <w:r>
        <w:rPr>
          <w:spacing w:val="-2"/>
          <w:sz w:val="24"/>
        </w:rPr>
        <w:t>tersebut.</w:t>
      </w:r>
    </w:p>
    <w:p w14:paraId="66E122ED">
      <w:pPr>
        <w:pStyle w:val="6"/>
        <w:spacing w:line="360" w:lineRule="auto"/>
        <w:rPr>
          <w:sz w:val="20"/>
        </w:rPr>
      </w:pPr>
    </w:p>
    <w:p w14:paraId="10B252FA">
      <w:pPr>
        <w:pStyle w:val="6"/>
        <w:spacing w:before="29" w:line="360" w:lineRule="auto"/>
        <w:rPr>
          <w:sz w:val="20"/>
        </w:rPr>
      </w:pPr>
      <w:r>
        <w:rPr>
          <w:sz w:val="20"/>
        </w:rPr>
        <w:drawing>
          <wp:anchor distT="0" distB="0" distL="0" distR="0" simplePos="0" relativeHeight="251666432" behindDoc="1" locked="0" layoutInCell="1" allowOverlap="1">
            <wp:simplePos x="0" y="0"/>
            <wp:positionH relativeFrom="page">
              <wp:posOffset>906780</wp:posOffset>
            </wp:positionH>
            <wp:positionV relativeFrom="paragraph">
              <wp:posOffset>179070</wp:posOffset>
            </wp:positionV>
            <wp:extent cx="5572125" cy="1752600"/>
            <wp:effectExtent l="0" t="0" r="3175" b="0"/>
            <wp:wrapTopAndBottom/>
            <wp:docPr id="17" name="Image 2"/>
            <wp:cNvGraphicFramePr/>
            <a:graphic xmlns:a="http://schemas.openxmlformats.org/drawingml/2006/main">
              <a:graphicData uri="http://schemas.openxmlformats.org/drawingml/2006/picture">
                <pic:pic xmlns:pic="http://schemas.openxmlformats.org/drawingml/2006/picture">
                  <pic:nvPicPr>
                    <pic:cNvPr id="17" name="Image 2"/>
                    <pic:cNvPicPr/>
                  </pic:nvPicPr>
                  <pic:blipFill>
                    <a:blip r:embed="rId14" cstate="print"/>
                    <a:stretch>
                      <a:fillRect/>
                    </a:stretch>
                  </pic:blipFill>
                  <pic:spPr>
                    <a:xfrm>
                      <a:off x="0" y="0"/>
                      <a:ext cx="5572125" cy="1752600"/>
                    </a:xfrm>
                    <a:prstGeom prst="rect">
                      <a:avLst/>
                    </a:prstGeom>
                  </pic:spPr>
                </pic:pic>
              </a:graphicData>
            </a:graphic>
          </wp:anchor>
        </w:drawing>
      </w:r>
    </w:p>
    <w:p w14:paraId="4D2F106E">
      <w:pPr>
        <w:pStyle w:val="6"/>
        <w:spacing w:after="0" w:line="360" w:lineRule="auto"/>
        <w:rPr>
          <w:sz w:val="20"/>
        </w:rPr>
        <w:sectPr>
          <w:pgSz w:w="11920" w:h="16840"/>
          <w:pgMar w:top="1860" w:right="992" w:bottom="280" w:left="992" w:header="720" w:footer="720" w:gutter="0"/>
          <w:cols w:space="720" w:num="1"/>
        </w:sectPr>
      </w:pPr>
    </w:p>
    <w:p w14:paraId="0A88870A">
      <w:pPr>
        <w:pStyle w:val="3"/>
        <w:spacing w:before="72" w:line="360" w:lineRule="auto"/>
      </w:pPr>
      <w:r>
        <w:rPr>
          <w:b/>
          <w:i w:val="0"/>
        </w:rPr>
        <w:t>Latihan</w:t>
      </w:r>
      <w:r>
        <w:rPr>
          <w:b/>
          <w:i w:val="0"/>
          <w:spacing w:val="-13"/>
        </w:rPr>
        <w:t xml:space="preserve"> </w:t>
      </w:r>
      <w:r>
        <w:rPr>
          <w:b/>
          <w:i w:val="0"/>
        </w:rPr>
        <w:t>2</w:t>
      </w:r>
      <w:r>
        <w:rPr>
          <w:b/>
          <w:i w:val="0"/>
          <w:spacing w:val="-12"/>
        </w:rPr>
        <w:t xml:space="preserve"> </w:t>
      </w:r>
      <w:r>
        <w:t>(Eksperimen</w:t>
      </w:r>
      <w:r>
        <w:rPr>
          <w:spacing w:val="-10"/>
        </w:rPr>
        <w:t xml:space="preserve"> </w:t>
      </w:r>
      <w:r>
        <w:t>Dinamika</w:t>
      </w:r>
      <w:r>
        <w:rPr>
          <w:spacing w:val="-13"/>
        </w:rPr>
        <w:t xml:space="preserve"> </w:t>
      </w:r>
      <w:r>
        <w:t>Topologi</w:t>
      </w:r>
      <w:r>
        <w:rPr>
          <w:spacing w:val="-10"/>
        </w:rPr>
        <w:t xml:space="preserve"> </w:t>
      </w:r>
      <w:r>
        <w:t>&amp;</w:t>
      </w:r>
      <w:r>
        <w:rPr>
          <w:spacing w:val="-10"/>
        </w:rPr>
        <w:t xml:space="preserve"> </w:t>
      </w:r>
      <w:r>
        <w:t>Self-Healing</w:t>
      </w:r>
      <w:r>
        <w:rPr>
          <w:spacing w:val="-11"/>
        </w:rPr>
        <w:t xml:space="preserve"> </w:t>
      </w:r>
      <w:r>
        <w:t>-</w:t>
      </w:r>
      <w:r>
        <w:rPr>
          <w:spacing w:val="-11"/>
        </w:rPr>
        <w:t xml:space="preserve"> </w:t>
      </w:r>
      <w:r>
        <w:t>Praktikum</w:t>
      </w:r>
      <w:r>
        <w:rPr>
          <w:spacing w:val="-10"/>
        </w:rPr>
        <w:t xml:space="preserve"> </w:t>
      </w:r>
      <w:r>
        <w:rPr>
          <w:spacing w:val="-5"/>
        </w:rPr>
        <w:t>4)</w:t>
      </w:r>
    </w:p>
    <w:p w14:paraId="635FA30B">
      <w:pPr>
        <w:pStyle w:val="6"/>
        <w:spacing w:before="199" w:line="360" w:lineRule="auto"/>
        <w:ind w:left="124" w:right="357" w:firstLine="180"/>
        <w:jc w:val="both"/>
      </w:pPr>
      <w:r>
        <w:t>Berdasarkan</w:t>
      </w:r>
      <w:r>
        <w:rPr>
          <w:spacing w:val="-6"/>
        </w:rPr>
        <w:t xml:space="preserve"> </w:t>
      </w:r>
      <w:r>
        <w:t>hasil</w:t>
      </w:r>
      <w:r>
        <w:rPr>
          <w:spacing w:val="-9"/>
        </w:rPr>
        <w:t xml:space="preserve"> </w:t>
      </w:r>
      <w:r>
        <w:t>eksperimen</w:t>
      </w:r>
      <w:r>
        <w:rPr>
          <w:spacing w:val="-6"/>
        </w:rPr>
        <w:t xml:space="preserve"> </w:t>
      </w:r>
      <w:r>
        <w:t>pemutusan</w:t>
      </w:r>
      <w:r>
        <w:rPr>
          <w:spacing w:val="-6"/>
        </w:rPr>
        <w:t xml:space="preserve"> </w:t>
      </w:r>
      <w:r>
        <w:t>simpul,</w:t>
      </w:r>
      <w:r>
        <w:rPr>
          <w:spacing w:val="-11"/>
        </w:rPr>
        <w:t xml:space="preserve"> </w:t>
      </w:r>
      <w:r>
        <w:t>ketika</w:t>
      </w:r>
      <w:r>
        <w:rPr>
          <w:spacing w:val="-9"/>
        </w:rPr>
        <w:t xml:space="preserve"> </w:t>
      </w:r>
      <w:r>
        <w:t>tombol</w:t>
      </w:r>
      <w:r>
        <w:rPr>
          <w:spacing w:val="-12"/>
        </w:rPr>
        <w:t xml:space="preserve"> </w:t>
      </w:r>
      <w:r>
        <w:t>fisik</w:t>
      </w:r>
      <w:r>
        <w:rPr>
          <w:spacing w:val="-6"/>
        </w:rPr>
        <w:t xml:space="preserve"> </w:t>
      </w:r>
      <w:r>
        <w:t>RST</w:t>
      </w:r>
      <w:r>
        <w:rPr>
          <w:spacing w:val="-10"/>
        </w:rPr>
        <w:t xml:space="preserve"> </w:t>
      </w:r>
      <w:r>
        <w:t>ditekan</w:t>
      </w:r>
      <w:r>
        <w:rPr>
          <w:spacing w:val="-6"/>
        </w:rPr>
        <w:t xml:space="preserve"> </w:t>
      </w:r>
      <w:r>
        <w:t>atau</w:t>
      </w:r>
      <w:r>
        <w:rPr>
          <w:spacing w:val="-10"/>
        </w:rPr>
        <w:t xml:space="preserve"> </w:t>
      </w:r>
      <w:r>
        <w:t>sumber</w:t>
      </w:r>
      <w:r>
        <w:rPr>
          <w:spacing w:val="-9"/>
        </w:rPr>
        <w:t xml:space="preserve"> </w:t>
      </w:r>
      <w:r>
        <w:t>daya</w:t>
      </w:r>
      <w:r>
        <w:rPr>
          <w:spacing w:val="-9"/>
        </w:rPr>
        <w:t xml:space="preserve"> </w:t>
      </w:r>
      <w:r>
        <w:t>salah satu papan dicabut, simpul lain yang tetap aktif memerlukan interval waktu sekitar 2 hingga 3 detik untuk mendeteksi</w:t>
      </w:r>
      <w:r>
        <w:rPr>
          <w:spacing w:val="-16"/>
        </w:rPr>
        <w:t xml:space="preserve"> </w:t>
      </w:r>
      <w:r>
        <w:t>hilangnya</w:t>
      </w:r>
      <w:r>
        <w:rPr>
          <w:spacing w:val="-14"/>
        </w:rPr>
        <w:t xml:space="preserve"> </w:t>
      </w:r>
      <w:r>
        <w:t>koneksi</w:t>
      </w:r>
      <w:r>
        <w:rPr>
          <w:spacing w:val="-14"/>
        </w:rPr>
        <w:t xml:space="preserve"> </w:t>
      </w:r>
      <w:r>
        <w:t>tersebut.</w:t>
      </w:r>
      <w:r>
        <w:rPr>
          <w:spacing w:val="-13"/>
        </w:rPr>
        <w:t xml:space="preserve"> </w:t>
      </w:r>
      <w:r>
        <w:t>Deteksi</w:t>
      </w:r>
      <w:r>
        <w:rPr>
          <w:spacing w:val="-14"/>
        </w:rPr>
        <w:t xml:space="preserve"> </w:t>
      </w:r>
      <w:r>
        <w:t>ini</w:t>
      </w:r>
      <w:r>
        <w:rPr>
          <w:spacing w:val="-14"/>
        </w:rPr>
        <w:t xml:space="preserve"> </w:t>
      </w:r>
      <w:r>
        <w:t>dipicu</w:t>
      </w:r>
      <w:r>
        <w:rPr>
          <w:spacing w:val="-14"/>
        </w:rPr>
        <w:t xml:space="preserve"> </w:t>
      </w:r>
      <w:r>
        <w:t>oleh</w:t>
      </w:r>
      <w:r>
        <w:rPr>
          <w:spacing w:val="-13"/>
        </w:rPr>
        <w:t xml:space="preserve"> </w:t>
      </w:r>
      <w:r>
        <w:t>kegagalan</w:t>
      </w:r>
      <w:r>
        <w:rPr>
          <w:spacing w:val="-14"/>
        </w:rPr>
        <w:t xml:space="preserve"> </w:t>
      </w:r>
      <w:r>
        <w:t>penerimaan</w:t>
      </w:r>
      <w:r>
        <w:rPr>
          <w:spacing w:val="-14"/>
        </w:rPr>
        <w:t xml:space="preserve"> </w:t>
      </w:r>
      <w:r>
        <w:t>sinyal</w:t>
      </w:r>
      <w:r>
        <w:rPr>
          <w:spacing w:val="-14"/>
        </w:rPr>
        <w:t xml:space="preserve"> </w:t>
      </w:r>
      <w:r>
        <w:t>heartbeat</w:t>
      </w:r>
      <w:r>
        <w:rPr>
          <w:spacing w:val="-13"/>
        </w:rPr>
        <w:t xml:space="preserve"> </w:t>
      </w:r>
      <w:r>
        <w:t xml:space="preserve">secara berkala dari simpul yang mati. Setelah ambang batas timeout terlampaui, pustaka </w:t>
      </w:r>
      <w:r>
        <w:fldChar w:fldCharType="begin"/>
      </w:r>
      <w:r>
        <w:instrText xml:space="preserve"> HYPERLINK "https://github.com/ambarwariagus/iot-programming/blob/main/Modul-05.md" \h </w:instrText>
      </w:r>
      <w:r>
        <w:fldChar w:fldCharType="separate"/>
      </w:r>
      <w:r>
        <w:rPr>
          <w:u w:val="single"/>
        </w:rPr>
        <w:t>painlessMesh</w:t>
      </w:r>
      <w:r>
        <w:rPr>
          <w:u w:val="single"/>
        </w:rPr>
        <w:fldChar w:fldCharType="end"/>
      </w:r>
      <w:r>
        <w:t xml:space="preserve"> secara otomatis mengeksekusi fungsi panggilan balik (callback) changedConnectionCallback(). Pemicuan fungsi ini</w:t>
      </w:r>
      <w:r>
        <w:rPr>
          <w:spacing w:val="-3"/>
        </w:rPr>
        <w:t xml:space="preserve"> </w:t>
      </w:r>
      <w:r>
        <w:t>memperbarui</w:t>
      </w:r>
      <w:r>
        <w:rPr>
          <w:spacing w:val="-3"/>
        </w:rPr>
        <w:t xml:space="preserve"> </w:t>
      </w:r>
      <w:r>
        <w:t>tabel rute</w:t>
      </w:r>
      <w:r>
        <w:rPr>
          <w:spacing w:val="-3"/>
        </w:rPr>
        <w:t xml:space="preserve"> </w:t>
      </w:r>
      <w:r>
        <w:t>(routing table)</w:t>
      </w:r>
      <w:r>
        <w:rPr>
          <w:spacing w:val="-3"/>
        </w:rPr>
        <w:t xml:space="preserve"> </w:t>
      </w:r>
      <w:r>
        <w:t>jaringan secara</w:t>
      </w:r>
      <w:r>
        <w:rPr>
          <w:spacing w:val="-3"/>
        </w:rPr>
        <w:t xml:space="preserve"> </w:t>
      </w:r>
      <w:r>
        <w:t>dinamis</w:t>
      </w:r>
      <w:r>
        <w:rPr>
          <w:spacing w:val="-3"/>
        </w:rPr>
        <w:t xml:space="preserve"> </w:t>
      </w:r>
      <w:r>
        <w:t>dan mencetak pesan rekalkulasi</w:t>
      </w:r>
      <w:r>
        <w:rPr>
          <w:spacing w:val="-3"/>
        </w:rPr>
        <w:t xml:space="preserve"> </w:t>
      </w:r>
      <w:r>
        <w:t>topologi pada Serial Monitor.</w:t>
      </w:r>
    </w:p>
    <w:p w14:paraId="36C1587F">
      <w:pPr>
        <w:pStyle w:val="6"/>
        <w:spacing w:line="360" w:lineRule="auto"/>
        <w:ind w:left="124" w:right="357" w:firstLine="180"/>
        <w:jc w:val="both"/>
      </w:pPr>
      <w:r>
        <w:t>Selanjutnya,</w:t>
      </w:r>
      <w:r>
        <w:rPr>
          <w:spacing w:val="-6"/>
        </w:rPr>
        <w:t xml:space="preserve"> </w:t>
      </w:r>
      <w:r>
        <w:t>pada</w:t>
      </w:r>
      <w:r>
        <w:rPr>
          <w:spacing w:val="-8"/>
        </w:rPr>
        <w:t xml:space="preserve"> </w:t>
      </w:r>
      <w:r>
        <w:t>saat</w:t>
      </w:r>
      <w:r>
        <w:rPr>
          <w:spacing w:val="-8"/>
        </w:rPr>
        <w:t xml:space="preserve"> </w:t>
      </w:r>
      <w:r>
        <w:t>daya</w:t>
      </w:r>
      <w:r>
        <w:rPr>
          <w:spacing w:val="-8"/>
        </w:rPr>
        <w:t xml:space="preserve"> </w:t>
      </w:r>
      <w:r>
        <w:t>simpul</w:t>
      </w:r>
      <w:r>
        <w:rPr>
          <w:spacing w:val="-8"/>
        </w:rPr>
        <w:t xml:space="preserve"> </w:t>
      </w:r>
      <w:r>
        <w:t>disambungkan</w:t>
      </w:r>
      <w:r>
        <w:rPr>
          <w:spacing w:val="-5"/>
        </w:rPr>
        <w:t xml:space="preserve"> </w:t>
      </w:r>
      <w:r>
        <w:t>kembali</w:t>
      </w:r>
      <w:r>
        <w:rPr>
          <w:spacing w:val="-8"/>
        </w:rPr>
        <w:t xml:space="preserve"> </w:t>
      </w:r>
      <w:r>
        <w:t>ke</w:t>
      </w:r>
      <w:r>
        <w:rPr>
          <w:spacing w:val="-8"/>
        </w:rPr>
        <w:t xml:space="preserve"> </w:t>
      </w:r>
      <w:r>
        <w:t>sistem,</w:t>
      </w:r>
      <w:r>
        <w:rPr>
          <w:spacing w:val="-6"/>
        </w:rPr>
        <w:t xml:space="preserve"> </w:t>
      </w:r>
      <w:r>
        <w:t>node</w:t>
      </w:r>
      <w:r>
        <w:rPr>
          <w:spacing w:val="-8"/>
        </w:rPr>
        <w:t xml:space="preserve"> </w:t>
      </w:r>
      <w:r>
        <w:t>tersebut</w:t>
      </w:r>
      <w:r>
        <w:rPr>
          <w:spacing w:val="40"/>
        </w:rPr>
        <w:t xml:space="preserve"> </w:t>
      </w:r>
      <w:r>
        <w:t>membutuhkan</w:t>
      </w:r>
      <w:r>
        <w:rPr>
          <w:spacing w:val="-7"/>
        </w:rPr>
        <w:t xml:space="preserve"> </w:t>
      </w:r>
      <w:r>
        <w:t>waktu pemulihan (recovery time) sekitar 3 hingga</w:t>
      </w:r>
      <w:r>
        <w:rPr>
          <w:spacing w:val="-4"/>
        </w:rPr>
        <w:t xml:space="preserve"> </w:t>
      </w:r>
      <w:r>
        <w:t>5 detik untuk terhubung kembali ke dalam rantai mesh. Durasi waktu</w:t>
      </w:r>
      <w:r>
        <w:rPr>
          <w:spacing w:val="-1"/>
        </w:rPr>
        <w:t xml:space="preserve"> </w:t>
      </w:r>
      <w:r>
        <w:t>tersebut</w:t>
      </w:r>
      <w:r>
        <w:rPr>
          <w:spacing w:val="-4"/>
        </w:rPr>
        <w:t xml:space="preserve"> </w:t>
      </w:r>
      <w:r>
        <w:t>mencakup</w:t>
      </w:r>
      <w:r>
        <w:rPr>
          <w:spacing w:val="-5"/>
        </w:rPr>
        <w:t xml:space="preserve"> </w:t>
      </w:r>
      <w:r>
        <w:t>proses</w:t>
      </w:r>
      <w:r>
        <w:rPr>
          <w:spacing w:val="-4"/>
        </w:rPr>
        <w:t xml:space="preserve"> </w:t>
      </w:r>
      <w:r>
        <w:t>inisialisasi</w:t>
      </w:r>
      <w:r>
        <w:rPr>
          <w:spacing w:val="-4"/>
        </w:rPr>
        <w:t xml:space="preserve"> </w:t>
      </w:r>
      <w:r>
        <w:t>perangkat</w:t>
      </w:r>
      <w:r>
        <w:rPr>
          <w:spacing w:val="-4"/>
        </w:rPr>
        <w:t xml:space="preserve"> </w:t>
      </w:r>
      <w:r>
        <w:t>keras</w:t>
      </w:r>
      <w:r>
        <w:rPr>
          <w:spacing w:val="-4"/>
        </w:rPr>
        <w:t xml:space="preserve"> </w:t>
      </w:r>
      <w:r>
        <w:t>(booting</w:t>
      </w:r>
      <w:r>
        <w:rPr>
          <w:spacing w:val="-5"/>
        </w:rPr>
        <w:t xml:space="preserve"> </w:t>
      </w:r>
      <w:r>
        <w:t>ESP8266),</w:t>
      </w:r>
      <w:r>
        <w:rPr>
          <w:spacing w:val="-2"/>
        </w:rPr>
        <w:t xml:space="preserve"> </w:t>
      </w:r>
      <w:r>
        <w:t>pemindaian</w:t>
      </w:r>
      <w:r>
        <w:rPr>
          <w:spacing w:val="-1"/>
        </w:rPr>
        <w:t xml:space="preserve"> </w:t>
      </w:r>
      <w:r>
        <w:t>frekuensi</w:t>
      </w:r>
      <w:r>
        <w:rPr>
          <w:spacing w:val="-4"/>
        </w:rPr>
        <w:t xml:space="preserve"> </w:t>
      </w:r>
      <w:r>
        <w:t xml:space="preserve">Wi-Fi soft-AP tetangga, hingga proses handshake sinkronisasi jadwal. Keberhasilan penyambungan kembali ditandai dengan munculnya pesan --&gt; Koneksi Baru Terdeteksi! Node ID: [ID_Node] pada Serial Monitor tanpa memerlukan intervensi manusia maupun konfigurasi ulang program. Hal ini membuktikan bahwa arsitektur </w:t>
      </w:r>
      <w:r>
        <w:fldChar w:fldCharType="begin"/>
      </w:r>
      <w:r>
        <w:instrText xml:space="preserve"> HYPERLINK "https://github.com/ambarwariagus/iot-programming/blob/main/Modul-05.md" \h </w:instrText>
      </w:r>
      <w:r>
        <w:fldChar w:fldCharType="separate"/>
      </w:r>
      <w:r>
        <w:rPr>
          <w:u w:val="single"/>
        </w:rPr>
        <w:t>painlessMesh</w:t>
      </w:r>
      <w:r>
        <w:rPr>
          <w:u w:val="single"/>
        </w:rPr>
        <w:fldChar w:fldCharType="end"/>
      </w:r>
      <w:r>
        <w:t xml:space="preserve"> memiliki keandalan tinggi melalui sifat self-organizing dan self-healing dalam menjaga kontinuitas transmisi data telemetri.</w:t>
      </w:r>
    </w:p>
    <w:p w14:paraId="7D5A82FF">
      <w:pPr>
        <w:pStyle w:val="6"/>
        <w:spacing w:before="3" w:line="360" w:lineRule="auto"/>
        <w:rPr>
          <w:sz w:val="15"/>
        </w:rPr>
      </w:pPr>
      <w:r>
        <w:rPr>
          <w:sz w:val="15"/>
        </w:rPr>
        <w:drawing>
          <wp:anchor distT="0" distB="0" distL="0" distR="0" simplePos="0" relativeHeight="251667456" behindDoc="1" locked="0" layoutInCell="1" allowOverlap="1">
            <wp:simplePos x="0" y="0"/>
            <wp:positionH relativeFrom="page">
              <wp:posOffset>733425</wp:posOffset>
            </wp:positionH>
            <wp:positionV relativeFrom="paragraph">
              <wp:posOffset>126365</wp:posOffset>
            </wp:positionV>
            <wp:extent cx="6136005" cy="3438525"/>
            <wp:effectExtent l="0" t="0" r="10795" b="3175"/>
            <wp:wrapTopAndBottom/>
            <wp:docPr id="18" name="Image 3"/>
            <wp:cNvGraphicFramePr/>
            <a:graphic xmlns:a="http://schemas.openxmlformats.org/drawingml/2006/main">
              <a:graphicData uri="http://schemas.openxmlformats.org/drawingml/2006/picture">
                <pic:pic xmlns:pic="http://schemas.openxmlformats.org/drawingml/2006/picture">
                  <pic:nvPicPr>
                    <pic:cNvPr id="18" name="Image 3"/>
                    <pic:cNvPicPr/>
                  </pic:nvPicPr>
                  <pic:blipFill>
                    <a:blip r:embed="rId15" cstate="print"/>
                    <a:stretch>
                      <a:fillRect/>
                    </a:stretch>
                  </pic:blipFill>
                  <pic:spPr>
                    <a:xfrm>
                      <a:off x="0" y="0"/>
                      <a:ext cx="6136152" cy="3438525"/>
                    </a:xfrm>
                    <a:prstGeom prst="rect">
                      <a:avLst/>
                    </a:prstGeom>
                  </pic:spPr>
                </pic:pic>
              </a:graphicData>
            </a:graphic>
          </wp:anchor>
        </w:drawing>
      </w:r>
    </w:p>
    <w:p w14:paraId="632436F6">
      <w:pPr>
        <w:pStyle w:val="6"/>
        <w:spacing w:after="0" w:line="360" w:lineRule="auto"/>
        <w:rPr>
          <w:sz w:val="15"/>
        </w:rPr>
        <w:sectPr>
          <w:pgSz w:w="11920" w:h="16840"/>
          <w:pgMar w:top="1920" w:right="992" w:bottom="280" w:left="992" w:header="720" w:footer="720" w:gutter="0"/>
          <w:cols w:space="720" w:num="1"/>
        </w:sectPr>
      </w:pPr>
    </w:p>
    <w:p w14:paraId="6867FD89">
      <w:pPr>
        <w:pStyle w:val="3"/>
        <w:spacing w:before="76" w:line="360" w:lineRule="auto"/>
        <w:ind w:left="5"/>
        <w:jc w:val="both"/>
      </w:pPr>
      <w:r>
        <w:rPr>
          <w:b/>
          <w:i w:val="0"/>
        </w:rPr>
        <w:t>Latihan</w:t>
      </w:r>
      <w:r>
        <w:rPr>
          <w:b/>
          <w:i w:val="0"/>
          <w:spacing w:val="-15"/>
        </w:rPr>
        <w:t xml:space="preserve"> </w:t>
      </w:r>
      <w:r>
        <w:rPr>
          <w:b/>
          <w:i w:val="0"/>
        </w:rPr>
        <w:t>3</w:t>
      </w:r>
      <w:r>
        <w:rPr>
          <w:b/>
          <w:i w:val="0"/>
          <w:spacing w:val="-9"/>
        </w:rPr>
        <w:t xml:space="preserve"> </w:t>
      </w:r>
      <w:r>
        <w:t>(Eksperimen</w:t>
      </w:r>
      <w:r>
        <w:rPr>
          <w:spacing w:val="-6"/>
        </w:rPr>
        <w:t xml:space="preserve"> </w:t>
      </w:r>
      <w:r>
        <w:t>Modifikasi</w:t>
      </w:r>
      <w:r>
        <w:rPr>
          <w:spacing w:val="-9"/>
        </w:rPr>
        <w:t xml:space="preserve"> </w:t>
      </w:r>
      <w:r>
        <w:t>Filter</w:t>
      </w:r>
      <w:r>
        <w:rPr>
          <w:spacing w:val="-17"/>
        </w:rPr>
        <w:t xml:space="preserve"> </w:t>
      </w:r>
      <w:r>
        <w:t>Telemetri</w:t>
      </w:r>
      <w:r>
        <w:rPr>
          <w:spacing w:val="-8"/>
        </w:rPr>
        <w:t xml:space="preserve"> </w:t>
      </w:r>
      <w:r>
        <w:t>&amp;</w:t>
      </w:r>
      <w:r>
        <w:rPr>
          <w:spacing w:val="-15"/>
        </w:rPr>
        <w:t xml:space="preserve"> </w:t>
      </w:r>
      <w:r>
        <w:t>Ambang</w:t>
      </w:r>
      <w:r>
        <w:rPr>
          <w:spacing w:val="-7"/>
        </w:rPr>
        <w:t xml:space="preserve"> </w:t>
      </w:r>
      <w:r>
        <w:t>Batas</w:t>
      </w:r>
      <w:r>
        <w:rPr>
          <w:spacing w:val="-12"/>
        </w:rPr>
        <w:t xml:space="preserve"> </w:t>
      </w:r>
      <w:r>
        <w:t>JSON</w:t>
      </w:r>
      <w:r>
        <w:rPr>
          <w:spacing w:val="-7"/>
        </w:rPr>
        <w:t xml:space="preserve"> </w:t>
      </w:r>
      <w:r>
        <w:t>-</w:t>
      </w:r>
      <w:r>
        <w:rPr>
          <w:spacing w:val="-11"/>
        </w:rPr>
        <w:t xml:space="preserve"> </w:t>
      </w:r>
      <w:r>
        <w:t>Praktikum</w:t>
      </w:r>
      <w:r>
        <w:rPr>
          <w:spacing w:val="-7"/>
        </w:rPr>
        <w:t xml:space="preserve"> </w:t>
      </w:r>
      <w:r>
        <w:rPr>
          <w:spacing w:val="-5"/>
        </w:rPr>
        <w:t>4):</w:t>
      </w:r>
    </w:p>
    <w:p w14:paraId="5D0518EC">
      <w:pPr>
        <w:pStyle w:val="6"/>
        <w:spacing w:before="199" w:line="360" w:lineRule="auto"/>
        <w:ind w:left="5" w:right="584"/>
        <w:jc w:val="both"/>
      </w:pPr>
      <w:r>
        <w:t>Pengujian Latihan 3 dilakukan untuk mengimplementasikan logika penyaringan data telemetri (telemetry data filtering) serta penentuan ambang batas suhu (threshold logic) pada fungsi panggilan balik receivedCallback(). Modifikasi kode ini bertujuan agar simpul (node) penerima dapat membedakan penanganan respons antara data kondisi suhu normal dan kondisi suhu kritis secara otomatis tanpa membanjiri antarmuka Serial Monitor.</w:t>
      </w:r>
    </w:p>
    <w:p w14:paraId="513E26BD">
      <w:pPr>
        <w:pStyle w:val="6"/>
        <w:spacing w:before="21" w:line="360" w:lineRule="auto"/>
      </w:pPr>
    </w:p>
    <w:p w14:paraId="10766F45">
      <w:pPr>
        <w:pStyle w:val="6"/>
        <w:spacing w:line="360" w:lineRule="auto"/>
        <w:ind w:left="5" w:right="587"/>
        <w:jc w:val="both"/>
      </w:pPr>
      <w:r>
        <w:t>Berdasarkan hasil pengujian yang terekam pada Serial Monitor, sistem berhasil memproses dan memfilter data telemetri yang diterima dari beberapa simpul tetangga secara real-time:</w:t>
      </w:r>
    </w:p>
    <w:p w14:paraId="3456CCE1">
      <w:pPr>
        <w:pStyle w:val="9"/>
        <w:numPr>
          <w:ilvl w:val="0"/>
          <w:numId w:val="3"/>
        </w:numPr>
        <w:tabs>
          <w:tab w:val="left" w:pos="723"/>
          <w:tab w:val="left" w:pos="725"/>
        </w:tabs>
        <w:spacing w:before="7" w:after="0" w:line="360" w:lineRule="auto"/>
        <w:ind w:left="725" w:right="734" w:hanging="360"/>
        <w:jc w:val="both"/>
        <w:rPr>
          <w:sz w:val="24"/>
        </w:rPr>
      </w:pPr>
      <w:r>
        <w:rPr>
          <w:sz w:val="24"/>
        </w:rPr>
        <w:t>Kondisi</w:t>
      </w:r>
      <w:r>
        <w:rPr>
          <w:spacing w:val="-2"/>
          <w:sz w:val="24"/>
        </w:rPr>
        <w:t xml:space="preserve"> </w:t>
      </w:r>
      <w:r>
        <w:rPr>
          <w:sz w:val="24"/>
        </w:rPr>
        <w:t>Suhu</w:t>
      </w:r>
      <w:r>
        <w:rPr>
          <w:spacing w:val="-3"/>
          <w:sz w:val="24"/>
        </w:rPr>
        <w:t xml:space="preserve"> </w:t>
      </w:r>
      <w:r>
        <w:rPr>
          <w:sz w:val="24"/>
        </w:rPr>
        <w:t>Normal</w:t>
      </w:r>
      <w:r>
        <w:rPr>
          <w:spacing w:val="-2"/>
          <w:sz w:val="24"/>
        </w:rPr>
        <w:t xml:space="preserve"> </w:t>
      </w:r>
      <w:r>
        <w:rPr>
          <w:sz w:val="24"/>
        </w:rPr>
        <w:t>(≤</w:t>
      </w:r>
      <w:r>
        <w:rPr>
          <w:spacing w:val="-3"/>
          <w:sz w:val="24"/>
        </w:rPr>
        <w:t xml:space="preserve"> </w:t>
      </w:r>
      <w:r>
        <w:rPr>
          <w:sz w:val="24"/>
        </w:rPr>
        <w:t>32.0</w:t>
      </w:r>
      <w:r>
        <w:rPr>
          <w:rFonts w:ascii="Cambria Math" w:hAnsi="Cambria Math"/>
          <w:position w:val="6"/>
          <w:sz w:val="16"/>
        </w:rPr>
        <w:t>∘</w:t>
      </w:r>
      <w:r>
        <w:rPr>
          <w:sz w:val="24"/>
        </w:rPr>
        <w:t>C):</w:t>
      </w:r>
      <w:r>
        <w:rPr>
          <w:spacing w:val="-2"/>
          <w:sz w:val="24"/>
        </w:rPr>
        <w:t xml:space="preserve"> </w:t>
      </w:r>
      <w:r>
        <w:rPr>
          <w:sz w:val="24"/>
        </w:rPr>
        <w:t>Ketika</w:t>
      </w:r>
      <w:r>
        <w:rPr>
          <w:spacing w:val="-2"/>
          <w:sz w:val="24"/>
        </w:rPr>
        <w:t xml:space="preserve"> </w:t>
      </w:r>
      <w:r>
        <w:rPr>
          <w:sz w:val="24"/>
        </w:rPr>
        <w:t>simpul</w:t>
      </w:r>
      <w:r>
        <w:rPr>
          <w:spacing w:val="-2"/>
          <w:sz w:val="24"/>
        </w:rPr>
        <w:t xml:space="preserve"> </w:t>
      </w:r>
      <w:r>
        <w:rPr>
          <w:sz w:val="24"/>
        </w:rPr>
        <w:t>tetangga</w:t>
      </w:r>
      <w:r>
        <w:rPr>
          <w:spacing w:val="-2"/>
          <w:sz w:val="24"/>
        </w:rPr>
        <w:t xml:space="preserve"> </w:t>
      </w:r>
      <w:r>
        <w:rPr>
          <w:sz w:val="24"/>
        </w:rPr>
        <w:t>(seperti</w:t>
      </w:r>
      <w:r>
        <w:rPr>
          <w:spacing w:val="-2"/>
          <w:sz w:val="24"/>
        </w:rPr>
        <w:t xml:space="preserve"> </w:t>
      </w:r>
      <w:r>
        <w:rPr>
          <w:sz w:val="24"/>
        </w:rPr>
        <w:t>Node</w:t>
      </w:r>
      <w:r>
        <w:rPr>
          <w:spacing w:val="-2"/>
          <w:sz w:val="24"/>
        </w:rPr>
        <w:t xml:space="preserve"> </w:t>
      </w:r>
      <w:r>
        <w:rPr>
          <w:sz w:val="24"/>
        </w:rPr>
        <w:t>845839668 dan</w:t>
      </w:r>
      <w:r>
        <w:rPr>
          <w:spacing w:val="-15"/>
          <w:sz w:val="24"/>
        </w:rPr>
        <w:t xml:space="preserve"> </w:t>
      </w:r>
      <w:r>
        <w:rPr>
          <w:sz w:val="24"/>
        </w:rPr>
        <w:t>Node</w:t>
      </w:r>
      <w:r>
        <w:rPr>
          <w:spacing w:val="-15"/>
          <w:sz w:val="24"/>
        </w:rPr>
        <w:t xml:space="preserve"> </w:t>
      </w:r>
      <w:r>
        <w:rPr>
          <w:sz w:val="24"/>
        </w:rPr>
        <w:t>625338408)</w:t>
      </w:r>
      <w:r>
        <w:rPr>
          <w:spacing w:val="-15"/>
          <w:sz w:val="24"/>
        </w:rPr>
        <w:t xml:space="preserve"> </w:t>
      </w:r>
      <w:r>
        <w:rPr>
          <w:sz w:val="24"/>
        </w:rPr>
        <w:t>melaporkan</w:t>
      </w:r>
      <w:r>
        <w:rPr>
          <w:spacing w:val="-15"/>
          <w:sz w:val="24"/>
        </w:rPr>
        <w:t xml:space="preserve"> </w:t>
      </w:r>
      <w:r>
        <w:rPr>
          <w:sz w:val="24"/>
        </w:rPr>
        <w:t>suhu</w:t>
      </w:r>
      <w:r>
        <w:rPr>
          <w:spacing w:val="-15"/>
          <w:sz w:val="24"/>
        </w:rPr>
        <w:t xml:space="preserve"> </w:t>
      </w:r>
      <w:r>
        <w:rPr>
          <w:sz w:val="24"/>
        </w:rPr>
        <w:t>di</w:t>
      </w:r>
      <w:r>
        <w:rPr>
          <w:spacing w:val="-15"/>
          <w:sz w:val="24"/>
        </w:rPr>
        <w:t xml:space="preserve"> </w:t>
      </w:r>
      <w:r>
        <w:rPr>
          <w:sz w:val="24"/>
        </w:rPr>
        <w:t>bawah</w:t>
      </w:r>
      <w:r>
        <w:rPr>
          <w:spacing w:val="-15"/>
          <w:sz w:val="24"/>
        </w:rPr>
        <w:t xml:space="preserve"> </w:t>
      </w:r>
      <w:r>
        <w:rPr>
          <w:sz w:val="24"/>
        </w:rPr>
        <w:t>atau</w:t>
      </w:r>
      <w:r>
        <w:rPr>
          <w:spacing w:val="-15"/>
          <w:sz w:val="24"/>
        </w:rPr>
        <w:t xml:space="preserve"> </w:t>
      </w:r>
      <w:r>
        <w:rPr>
          <w:sz w:val="24"/>
        </w:rPr>
        <w:t>sama</w:t>
      </w:r>
      <w:r>
        <w:rPr>
          <w:spacing w:val="-15"/>
          <w:sz w:val="24"/>
        </w:rPr>
        <w:t xml:space="preserve"> </w:t>
      </w:r>
      <w:r>
        <w:rPr>
          <w:sz w:val="24"/>
        </w:rPr>
        <w:t>dengan</w:t>
      </w:r>
      <w:r>
        <w:rPr>
          <w:spacing w:val="-15"/>
          <w:sz w:val="24"/>
        </w:rPr>
        <w:t xml:space="preserve"> </w:t>
      </w:r>
      <w:r>
        <w:rPr>
          <w:sz w:val="24"/>
        </w:rPr>
        <w:t>32.0</w:t>
      </w:r>
      <w:r>
        <w:rPr>
          <w:rFonts w:ascii="Cambria Math" w:hAnsi="Cambria Math"/>
          <w:position w:val="6"/>
          <w:sz w:val="16"/>
        </w:rPr>
        <w:t>∘</w:t>
      </w:r>
      <w:r>
        <w:rPr>
          <w:sz w:val="24"/>
        </w:rPr>
        <w:t>C,</w:t>
      </w:r>
      <w:r>
        <w:rPr>
          <w:spacing w:val="-15"/>
          <w:sz w:val="24"/>
        </w:rPr>
        <w:t xml:space="preserve"> </w:t>
      </w:r>
      <w:r>
        <w:rPr>
          <w:sz w:val="24"/>
        </w:rPr>
        <w:t>program mencetak</w:t>
      </w:r>
      <w:r>
        <w:rPr>
          <w:spacing w:val="32"/>
          <w:sz w:val="24"/>
        </w:rPr>
        <w:t xml:space="preserve"> </w:t>
      </w:r>
      <w:r>
        <w:rPr>
          <w:sz w:val="24"/>
        </w:rPr>
        <w:t>respons</w:t>
      </w:r>
      <w:r>
        <w:rPr>
          <w:spacing w:val="29"/>
          <w:sz w:val="24"/>
        </w:rPr>
        <w:t xml:space="preserve"> </w:t>
      </w:r>
      <w:r>
        <w:rPr>
          <w:sz w:val="24"/>
        </w:rPr>
        <w:t>ringkas</w:t>
      </w:r>
      <w:r>
        <w:rPr>
          <w:spacing w:val="29"/>
          <w:sz w:val="24"/>
        </w:rPr>
        <w:t xml:space="preserve"> </w:t>
      </w:r>
      <w:r>
        <w:rPr>
          <w:sz w:val="24"/>
        </w:rPr>
        <w:t>satu</w:t>
      </w:r>
      <w:r>
        <w:rPr>
          <w:spacing w:val="30"/>
          <w:sz w:val="24"/>
        </w:rPr>
        <w:t xml:space="preserve"> </w:t>
      </w:r>
      <w:r>
        <w:rPr>
          <w:sz w:val="24"/>
        </w:rPr>
        <w:t>baris</w:t>
      </w:r>
      <w:r>
        <w:rPr>
          <w:spacing w:val="29"/>
          <w:sz w:val="24"/>
        </w:rPr>
        <w:t xml:space="preserve"> </w:t>
      </w:r>
      <w:r>
        <w:rPr>
          <w:sz w:val="24"/>
        </w:rPr>
        <w:t>berformat</w:t>
      </w:r>
      <w:r>
        <w:rPr>
          <w:spacing w:val="31"/>
          <w:sz w:val="24"/>
        </w:rPr>
        <w:t xml:space="preserve"> </w:t>
      </w:r>
      <w:r>
        <w:rPr>
          <w:sz w:val="24"/>
        </w:rPr>
        <w:t>[NORMAL]</w:t>
      </w:r>
      <w:r>
        <w:rPr>
          <w:spacing w:val="22"/>
          <w:sz w:val="24"/>
        </w:rPr>
        <w:t xml:space="preserve"> </w:t>
      </w:r>
      <w:r>
        <w:rPr>
          <w:sz w:val="24"/>
        </w:rPr>
        <w:t>Telemetri</w:t>
      </w:r>
      <w:r>
        <w:rPr>
          <w:spacing w:val="37"/>
          <w:sz w:val="24"/>
        </w:rPr>
        <w:t xml:space="preserve"> </w:t>
      </w:r>
      <w:r>
        <w:rPr>
          <w:sz w:val="24"/>
        </w:rPr>
        <w:t>dari</w:t>
      </w:r>
      <w:r>
        <w:rPr>
          <w:spacing w:val="35"/>
          <w:sz w:val="24"/>
        </w:rPr>
        <w:t xml:space="preserve"> </w:t>
      </w:r>
      <w:r>
        <w:rPr>
          <w:sz w:val="24"/>
        </w:rPr>
        <w:t>Node</w:t>
      </w:r>
    </w:p>
    <w:p w14:paraId="61F05C1A">
      <w:pPr>
        <w:spacing w:before="0" w:line="360" w:lineRule="auto"/>
        <w:ind w:left="725" w:right="0" w:firstLine="0"/>
        <w:jc w:val="both"/>
        <w:rPr>
          <w:sz w:val="24"/>
        </w:rPr>
      </w:pPr>
      <w:r>
        <w:rPr>
          <w:sz w:val="24"/>
        </w:rPr>
        <w:t>&lt;chipId&gt;</w:t>
      </w:r>
      <w:r>
        <w:rPr>
          <w:spacing w:val="3"/>
          <w:sz w:val="24"/>
        </w:rPr>
        <w:t xml:space="preserve"> </w:t>
      </w:r>
      <w:r>
        <w:rPr>
          <w:spacing w:val="-4"/>
          <w:sz w:val="24"/>
        </w:rPr>
        <w:t>aman.</w:t>
      </w:r>
    </w:p>
    <w:p w14:paraId="2011BCC0">
      <w:pPr>
        <w:pStyle w:val="9"/>
        <w:numPr>
          <w:ilvl w:val="0"/>
          <w:numId w:val="3"/>
        </w:numPr>
        <w:tabs>
          <w:tab w:val="left" w:pos="723"/>
          <w:tab w:val="left" w:pos="725"/>
        </w:tabs>
        <w:spacing w:before="28" w:after="0" w:line="360" w:lineRule="auto"/>
        <w:ind w:left="725" w:right="933" w:hanging="360"/>
        <w:jc w:val="both"/>
        <w:rPr>
          <w:sz w:val="24"/>
        </w:rPr>
      </w:pPr>
      <w:r>
        <w:rPr>
          <w:sz w:val="24"/>
        </w:rPr>
        <w:t>Kondisi</w:t>
      </w:r>
      <w:r>
        <w:rPr>
          <w:spacing w:val="-15"/>
          <w:sz w:val="24"/>
        </w:rPr>
        <w:t xml:space="preserve"> </w:t>
      </w:r>
      <w:r>
        <w:rPr>
          <w:sz w:val="24"/>
        </w:rPr>
        <w:t>Suhu</w:t>
      </w:r>
      <w:r>
        <w:rPr>
          <w:spacing w:val="-14"/>
          <w:sz w:val="24"/>
        </w:rPr>
        <w:t xml:space="preserve"> </w:t>
      </w:r>
      <w:r>
        <w:rPr>
          <w:sz w:val="24"/>
        </w:rPr>
        <w:t>Kritis</w:t>
      </w:r>
      <w:r>
        <w:rPr>
          <w:spacing w:val="-15"/>
          <w:sz w:val="24"/>
        </w:rPr>
        <w:t xml:space="preserve"> </w:t>
      </w:r>
      <w:r>
        <w:rPr>
          <w:sz w:val="24"/>
        </w:rPr>
        <w:t>(&gt;</w:t>
      </w:r>
      <w:r>
        <w:rPr>
          <w:spacing w:val="-15"/>
          <w:sz w:val="24"/>
        </w:rPr>
        <w:t xml:space="preserve"> </w:t>
      </w:r>
      <w:r>
        <w:rPr>
          <w:sz w:val="24"/>
        </w:rPr>
        <w:t>32.0</w:t>
      </w:r>
      <w:r>
        <w:rPr>
          <w:rFonts w:ascii="Cambria Math" w:hAnsi="Cambria Math"/>
          <w:position w:val="6"/>
          <w:sz w:val="16"/>
        </w:rPr>
        <w:t>∘</w:t>
      </w:r>
      <w:r>
        <w:rPr>
          <w:sz w:val="24"/>
        </w:rPr>
        <w:t>C):</w:t>
      </w:r>
      <w:r>
        <w:rPr>
          <w:spacing w:val="-14"/>
          <w:sz w:val="24"/>
        </w:rPr>
        <w:t xml:space="preserve"> </w:t>
      </w:r>
      <w:r>
        <w:rPr>
          <w:sz w:val="24"/>
        </w:rPr>
        <w:t>Ketika</w:t>
      </w:r>
      <w:r>
        <w:rPr>
          <w:spacing w:val="-14"/>
          <w:sz w:val="24"/>
        </w:rPr>
        <w:t xml:space="preserve"> </w:t>
      </w:r>
      <w:r>
        <w:rPr>
          <w:sz w:val="24"/>
        </w:rPr>
        <w:t>simpul</w:t>
      </w:r>
      <w:r>
        <w:rPr>
          <w:spacing w:val="-14"/>
          <w:sz w:val="24"/>
        </w:rPr>
        <w:t xml:space="preserve"> </w:t>
      </w:r>
      <w:r>
        <w:rPr>
          <w:sz w:val="24"/>
        </w:rPr>
        <w:t>tetangga</w:t>
      </w:r>
      <w:r>
        <w:rPr>
          <w:spacing w:val="-14"/>
          <w:sz w:val="24"/>
        </w:rPr>
        <w:t xml:space="preserve"> </w:t>
      </w:r>
      <w:r>
        <w:rPr>
          <w:sz w:val="24"/>
        </w:rPr>
        <w:t>melaporkan</w:t>
      </w:r>
      <w:r>
        <w:rPr>
          <w:spacing w:val="-15"/>
          <w:sz w:val="24"/>
        </w:rPr>
        <w:t xml:space="preserve"> </w:t>
      </w:r>
      <w:r>
        <w:rPr>
          <w:sz w:val="24"/>
        </w:rPr>
        <w:t>suhu</w:t>
      </w:r>
      <w:r>
        <w:rPr>
          <w:spacing w:val="-15"/>
          <w:sz w:val="24"/>
        </w:rPr>
        <w:t xml:space="preserve"> </w:t>
      </w:r>
      <w:r>
        <w:rPr>
          <w:sz w:val="24"/>
        </w:rPr>
        <w:t>melebihi ambang</w:t>
      </w:r>
      <w:r>
        <w:rPr>
          <w:spacing w:val="-7"/>
          <w:sz w:val="24"/>
        </w:rPr>
        <w:t xml:space="preserve"> </w:t>
      </w:r>
      <w:r>
        <w:rPr>
          <w:sz w:val="24"/>
        </w:rPr>
        <w:t>batas</w:t>
      </w:r>
      <w:r>
        <w:rPr>
          <w:spacing w:val="-6"/>
          <w:sz w:val="24"/>
        </w:rPr>
        <w:t xml:space="preserve"> </w:t>
      </w:r>
      <w:r>
        <w:rPr>
          <w:sz w:val="24"/>
        </w:rPr>
        <w:t>32.0</w:t>
      </w:r>
      <w:r>
        <w:rPr>
          <w:rFonts w:ascii="Cambria Math" w:hAnsi="Cambria Math"/>
          <w:position w:val="6"/>
          <w:sz w:val="16"/>
        </w:rPr>
        <w:t>∘</w:t>
      </w:r>
      <w:r>
        <w:rPr>
          <w:sz w:val="24"/>
        </w:rPr>
        <w:t>C,</w:t>
      </w:r>
      <w:r>
        <w:rPr>
          <w:spacing w:val="-7"/>
          <w:sz w:val="24"/>
        </w:rPr>
        <w:t xml:space="preserve"> </w:t>
      </w:r>
      <w:r>
        <w:rPr>
          <w:sz w:val="24"/>
        </w:rPr>
        <w:t>sistem</w:t>
      </w:r>
      <w:r>
        <w:rPr>
          <w:spacing w:val="-6"/>
          <w:sz w:val="24"/>
        </w:rPr>
        <w:t xml:space="preserve"> </w:t>
      </w:r>
      <w:r>
        <w:rPr>
          <w:sz w:val="24"/>
        </w:rPr>
        <w:t>secara</w:t>
      </w:r>
      <w:r>
        <w:rPr>
          <w:spacing w:val="-5"/>
          <w:sz w:val="24"/>
        </w:rPr>
        <w:t xml:space="preserve"> </w:t>
      </w:r>
      <w:r>
        <w:rPr>
          <w:sz w:val="24"/>
        </w:rPr>
        <w:t>otomatis</w:t>
      </w:r>
      <w:r>
        <w:rPr>
          <w:spacing w:val="-8"/>
          <w:sz w:val="24"/>
        </w:rPr>
        <w:t xml:space="preserve"> </w:t>
      </w:r>
      <w:r>
        <w:rPr>
          <w:sz w:val="24"/>
        </w:rPr>
        <w:t>mencetak</w:t>
      </w:r>
      <w:r>
        <w:rPr>
          <w:spacing w:val="-7"/>
          <w:sz w:val="24"/>
        </w:rPr>
        <w:t xml:space="preserve"> </w:t>
      </w:r>
      <w:r>
        <w:rPr>
          <w:sz w:val="24"/>
        </w:rPr>
        <w:t>kartu</w:t>
      </w:r>
      <w:r>
        <w:rPr>
          <w:spacing w:val="-7"/>
          <w:sz w:val="24"/>
        </w:rPr>
        <w:t xml:space="preserve"> </w:t>
      </w:r>
      <w:r>
        <w:rPr>
          <w:sz w:val="24"/>
        </w:rPr>
        <w:t>telemetri</w:t>
      </w:r>
      <w:r>
        <w:rPr>
          <w:spacing w:val="-5"/>
          <w:sz w:val="24"/>
        </w:rPr>
        <w:t xml:space="preserve"> </w:t>
      </w:r>
      <w:r>
        <w:rPr>
          <w:sz w:val="24"/>
        </w:rPr>
        <w:t>penuh.</w:t>
      </w:r>
      <w:r>
        <w:rPr>
          <w:spacing w:val="-7"/>
          <w:sz w:val="24"/>
        </w:rPr>
        <w:t xml:space="preserve"> </w:t>
      </w:r>
      <w:r>
        <w:rPr>
          <w:sz w:val="24"/>
        </w:rPr>
        <w:t>Hal ini terbukti pada data yang diterima dari Node-1 (Node ID: 625318081) dengan suhu 32.50</w:t>
      </w:r>
    </w:p>
    <w:p w14:paraId="1ED94F64">
      <w:pPr>
        <w:pStyle w:val="6"/>
        <w:spacing w:before="6" w:line="360" w:lineRule="auto"/>
        <w:ind w:left="725" w:right="963"/>
        <w:jc w:val="both"/>
      </w:pPr>
      <w:r>
        <w:t xml:space="preserve">°C dan Node-2 (Node ID: 3952257474) dengan suhu 33.00 °C, di mana seluruh rincian nama simpul, ID chip, nilai suhu, serta kelembapan ditampilkan secara utuh dalam blok </w:t>
      </w:r>
      <w:r>
        <w:rPr>
          <w:spacing w:val="-2"/>
        </w:rPr>
        <w:t>terpisah.</w:t>
      </w:r>
    </w:p>
    <w:p w14:paraId="40A19389">
      <w:pPr>
        <w:pStyle w:val="6"/>
        <w:spacing w:before="27" w:line="360" w:lineRule="auto"/>
      </w:pPr>
    </w:p>
    <w:p w14:paraId="112759D5">
      <w:pPr>
        <w:pStyle w:val="6"/>
        <w:spacing w:line="360" w:lineRule="auto"/>
        <w:ind w:left="5" w:right="584"/>
        <w:jc w:val="both"/>
      </w:pPr>
      <w:r>
        <w:t>Pengujian ini membuktikan bahwa penambahan logika penapis (conditional filter) pada fungsi receivedCallback() efektif</w:t>
      </w:r>
      <w:r>
        <w:rPr>
          <w:spacing w:val="-1"/>
        </w:rPr>
        <w:t xml:space="preserve"> </w:t>
      </w:r>
      <w:r>
        <w:t>dalam mengoptimalkan efisiensi</w:t>
      </w:r>
      <w:r>
        <w:rPr>
          <w:spacing w:val="-1"/>
        </w:rPr>
        <w:t xml:space="preserve"> </w:t>
      </w:r>
      <w:r>
        <w:t>pemrosesan data</w:t>
      </w:r>
      <w:r>
        <w:rPr>
          <w:spacing w:val="-1"/>
        </w:rPr>
        <w:t xml:space="preserve"> </w:t>
      </w:r>
      <w:r>
        <w:t>pada</w:t>
      </w:r>
      <w:r>
        <w:rPr>
          <w:spacing w:val="-1"/>
        </w:rPr>
        <w:t xml:space="preserve"> </w:t>
      </w:r>
      <w:r>
        <w:t>edge</w:t>
      </w:r>
      <w:r>
        <w:rPr>
          <w:spacing w:val="-1"/>
        </w:rPr>
        <w:t xml:space="preserve"> </w:t>
      </w:r>
      <w:r>
        <w:t>node. Sistem mampu memprioritaskan visualisasi data darurat (warning alerts) sekaligus mereduksi kerapatan log (log flooding) saat kondisi jaringan berada pada status aman.</w:t>
      </w:r>
    </w:p>
    <w:p w14:paraId="3F3F9EEC">
      <w:pPr>
        <w:pStyle w:val="6"/>
        <w:spacing w:before="1" w:line="360" w:lineRule="auto"/>
        <w:rPr>
          <w:sz w:val="16"/>
        </w:rPr>
      </w:pPr>
      <w:r>
        <w:rPr>
          <w:sz w:val="16"/>
        </w:rPr>
        <w:drawing>
          <wp:anchor distT="0" distB="0" distL="0" distR="0" simplePos="0" relativeHeight="251667456" behindDoc="1" locked="0" layoutInCell="1" allowOverlap="1">
            <wp:simplePos x="0" y="0"/>
            <wp:positionH relativeFrom="page">
              <wp:posOffset>1017905</wp:posOffset>
            </wp:positionH>
            <wp:positionV relativeFrom="paragraph">
              <wp:posOffset>132715</wp:posOffset>
            </wp:positionV>
            <wp:extent cx="5970905" cy="3552825"/>
            <wp:effectExtent l="0" t="0" r="10795" b="3175"/>
            <wp:wrapTopAndBottom/>
            <wp:docPr id="19" name="Image 4"/>
            <wp:cNvGraphicFramePr/>
            <a:graphic xmlns:a="http://schemas.openxmlformats.org/drawingml/2006/main">
              <a:graphicData uri="http://schemas.openxmlformats.org/drawingml/2006/picture">
                <pic:pic xmlns:pic="http://schemas.openxmlformats.org/drawingml/2006/picture">
                  <pic:nvPicPr>
                    <pic:cNvPr id="19" name="Image 4"/>
                    <pic:cNvPicPr/>
                  </pic:nvPicPr>
                  <pic:blipFill>
                    <a:blip r:embed="rId16" cstate="print"/>
                    <a:stretch>
                      <a:fillRect/>
                    </a:stretch>
                  </pic:blipFill>
                  <pic:spPr>
                    <a:xfrm>
                      <a:off x="0" y="0"/>
                      <a:ext cx="5970772" cy="3552825"/>
                    </a:xfrm>
                    <a:prstGeom prst="rect">
                      <a:avLst/>
                    </a:prstGeom>
                  </pic:spPr>
                </pic:pic>
              </a:graphicData>
            </a:graphic>
          </wp:anchor>
        </w:drawing>
      </w:r>
    </w:p>
    <w:p w14:paraId="2D10AB4B">
      <w:pPr>
        <w:spacing w:before="59"/>
        <w:ind w:left="141" w:right="0" w:firstLine="0"/>
        <w:jc w:val="center"/>
        <w:rPr>
          <w:b/>
          <w:sz w:val="32"/>
          <w:szCs w:val="32"/>
        </w:rPr>
      </w:pPr>
      <w:r>
        <w:rPr>
          <w:b/>
          <w:spacing w:val="-2"/>
          <w:sz w:val="32"/>
          <w:szCs w:val="32"/>
        </w:rPr>
        <w:t>5.7</w:t>
      </w:r>
      <w:r>
        <w:rPr>
          <w:b/>
          <w:spacing w:val="-8"/>
          <w:sz w:val="32"/>
          <w:szCs w:val="32"/>
        </w:rPr>
        <w:t xml:space="preserve"> </w:t>
      </w:r>
      <w:r>
        <w:rPr>
          <w:b/>
          <w:spacing w:val="-2"/>
          <w:sz w:val="32"/>
          <w:szCs w:val="32"/>
        </w:rPr>
        <w:t>Tugas</w:t>
      </w:r>
      <w:r>
        <w:rPr>
          <w:b/>
          <w:spacing w:val="1"/>
          <w:sz w:val="32"/>
          <w:szCs w:val="32"/>
        </w:rPr>
        <w:t xml:space="preserve"> </w:t>
      </w:r>
      <w:r>
        <w:rPr>
          <w:b/>
          <w:spacing w:val="-2"/>
          <w:sz w:val="32"/>
          <w:szCs w:val="32"/>
        </w:rPr>
        <w:t>-</w:t>
      </w:r>
      <w:r>
        <w:rPr>
          <w:b/>
          <w:spacing w:val="1"/>
          <w:sz w:val="32"/>
          <w:szCs w:val="32"/>
        </w:rPr>
        <w:t xml:space="preserve"> </w:t>
      </w:r>
      <w:r>
        <w:rPr>
          <w:b/>
          <w:spacing w:val="-2"/>
          <w:sz w:val="32"/>
          <w:szCs w:val="32"/>
        </w:rPr>
        <w:t>Sistem</w:t>
      </w:r>
      <w:r>
        <w:rPr>
          <w:b/>
          <w:spacing w:val="-16"/>
          <w:sz w:val="32"/>
          <w:szCs w:val="32"/>
        </w:rPr>
        <w:t xml:space="preserve"> </w:t>
      </w:r>
      <w:r>
        <w:rPr>
          <w:b/>
          <w:spacing w:val="-2"/>
          <w:sz w:val="32"/>
          <w:szCs w:val="32"/>
        </w:rPr>
        <w:t>Telemetri</w:t>
      </w:r>
      <w:r>
        <w:rPr>
          <w:b/>
          <w:spacing w:val="-11"/>
          <w:sz w:val="32"/>
          <w:szCs w:val="32"/>
        </w:rPr>
        <w:t xml:space="preserve"> </w:t>
      </w:r>
      <w:r>
        <w:rPr>
          <w:b/>
          <w:spacing w:val="-2"/>
          <w:sz w:val="32"/>
          <w:szCs w:val="32"/>
        </w:rPr>
        <w:t>&amp;</w:t>
      </w:r>
      <w:r>
        <w:rPr>
          <w:b/>
          <w:spacing w:val="-11"/>
          <w:sz w:val="32"/>
          <w:szCs w:val="32"/>
        </w:rPr>
        <w:t xml:space="preserve"> </w:t>
      </w:r>
      <w:r>
        <w:rPr>
          <w:b/>
          <w:spacing w:val="-2"/>
          <w:sz w:val="32"/>
          <w:szCs w:val="32"/>
        </w:rPr>
        <w:t>Otomasi</w:t>
      </w:r>
      <w:r>
        <w:rPr>
          <w:b/>
          <w:spacing w:val="-16"/>
          <w:sz w:val="32"/>
          <w:szCs w:val="32"/>
        </w:rPr>
        <w:t xml:space="preserve"> </w:t>
      </w:r>
      <w:r>
        <w:rPr>
          <w:b/>
          <w:spacing w:val="-2"/>
          <w:sz w:val="32"/>
          <w:szCs w:val="32"/>
        </w:rPr>
        <w:t>Terdistribusi</w:t>
      </w:r>
      <w:r>
        <w:rPr>
          <w:b/>
          <w:spacing w:val="-11"/>
          <w:sz w:val="32"/>
          <w:szCs w:val="32"/>
        </w:rPr>
        <w:t xml:space="preserve"> </w:t>
      </w:r>
      <w:r>
        <w:rPr>
          <w:b/>
          <w:spacing w:val="-2"/>
          <w:sz w:val="32"/>
          <w:szCs w:val="32"/>
        </w:rPr>
        <w:t>Berbasis</w:t>
      </w:r>
      <w:r>
        <w:rPr>
          <w:b/>
          <w:spacing w:val="-9"/>
          <w:sz w:val="32"/>
          <w:szCs w:val="32"/>
        </w:rPr>
        <w:t xml:space="preserve"> </w:t>
      </w:r>
      <w:r>
        <w:rPr>
          <w:b/>
          <w:spacing w:val="-2"/>
          <w:sz w:val="32"/>
          <w:szCs w:val="32"/>
        </w:rPr>
        <w:t>painlessMesh</w:t>
      </w:r>
    </w:p>
    <w:p w14:paraId="347C987B">
      <w:pPr>
        <w:pStyle w:val="6"/>
        <w:spacing w:before="89"/>
        <w:jc w:val="center"/>
        <w:rPr>
          <w:b/>
          <w:sz w:val="32"/>
          <w:szCs w:val="32"/>
        </w:rPr>
      </w:pPr>
    </w:p>
    <w:p w14:paraId="16C06836">
      <w:pPr>
        <w:pStyle w:val="6"/>
        <w:ind w:left="502"/>
      </w:pPr>
      <w:r>
        <w:t>Kembangkan</w:t>
      </w:r>
      <w:r>
        <w:rPr>
          <w:spacing w:val="-5"/>
        </w:rPr>
        <w:t xml:space="preserve"> </w:t>
      </w:r>
      <w:r>
        <w:t>jaringan</w:t>
      </w:r>
      <w:r>
        <w:rPr>
          <w:spacing w:val="-6"/>
        </w:rPr>
        <w:t xml:space="preserve"> </w:t>
      </w:r>
      <w:r>
        <w:t>mesh</w:t>
      </w:r>
      <w:r>
        <w:rPr>
          <w:spacing w:val="-6"/>
        </w:rPr>
        <w:t xml:space="preserve"> </w:t>
      </w:r>
      <w:r>
        <w:t>pada</w:t>
      </w:r>
      <w:r>
        <w:rPr>
          <w:spacing w:val="-4"/>
        </w:rPr>
        <w:t xml:space="preserve"> </w:t>
      </w:r>
      <w:r>
        <w:t>Praktikum</w:t>
      </w:r>
      <w:r>
        <w:rPr>
          <w:spacing w:val="-3"/>
        </w:rPr>
        <w:t xml:space="preserve"> </w:t>
      </w:r>
      <w:r>
        <w:t>4</w:t>
      </w:r>
      <w:r>
        <w:rPr>
          <w:spacing w:val="-6"/>
        </w:rPr>
        <w:t xml:space="preserve"> </w:t>
      </w:r>
      <w:r>
        <w:t>menjadi</w:t>
      </w:r>
      <w:r>
        <w:rPr>
          <w:spacing w:val="-4"/>
        </w:rPr>
        <w:t xml:space="preserve"> </w:t>
      </w:r>
      <w:r>
        <w:t xml:space="preserve">sistem </w:t>
      </w:r>
      <w:r>
        <w:rPr>
          <w:i/>
        </w:rPr>
        <w:t>monitoring</w:t>
      </w:r>
      <w:r>
        <w:rPr>
          <w:i/>
          <w:spacing w:val="-5"/>
        </w:rPr>
        <w:t xml:space="preserve"> </w:t>
      </w:r>
      <w:r>
        <w:t>lingkungan</w:t>
      </w:r>
      <w:r>
        <w:rPr>
          <w:spacing w:val="-5"/>
        </w:rPr>
        <w:t xml:space="preserve"> dan</w:t>
      </w:r>
    </w:p>
    <w:p w14:paraId="31D4C247">
      <w:pPr>
        <w:pStyle w:val="6"/>
        <w:spacing w:before="128"/>
      </w:pPr>
    </w:p>
    <w:p w14:paraId="6058AE24">
      <w:pPr>
        <w:pStyle w:val="6"/>
        <w:spacing w:line="592" w:lineRule="auto"/>
        <w:ind w:left="502" w:right="703"/>
      </w:pPr>
      <w:r>
        <w:t>kendali</w:t>
      </w:r>
      <w:r>
        <w:rPr>
          <w:spacing w:val="-7"/>
        </w:rPr>
        <w:t xml:space="preserve"> </w:t>
      </w:r>
      <w:r>
        <w:t>otomasi</w:t>
      </w:r>
      <w:r>
        <w:rPr>
          <w:spacing w:val="-4"/>
        </w:rPr>
        <w:t xml:space="preserve"> </w:t>
      </w:r>
      <w:r>
        <w:t>terdistri</w:t>
      </w:r>
      <w:bookmarkStart w:id="0" w:name="_GoBack"/>
      <w:bookmarkEnd w:id="0"/>
      <w:r>
        <w:t>busi</w:t>
      </w:r>
      <w:r>
        <w:rPr>
          <w:spacing w:val="-4"/>
        </w:rPr>
        <w:t xml:space="preserve"> </w:t>
      </w:r>
      <w:r>
        <w:t>tanpa</w:t>
      </w:r>
      <w:r>
        <w:rPr>
          <w:spacing w:val="-4"/>
        </w:rPr>
        <w:t xml:space="preserve"> </w:t>
      </w:r>
      <w:r>
        <w:t>perantara</w:t>
      </w:r>
      <w:r>
        <w:rPr>
          <w:spacing w:val="-4"/>
        </w:rPr>
        <w:t xml:space="preserve"> </w:t>
      </w:r>
      <w:r>
        <w:t>router.</w:t>
      </w:r>
      <w:r>
        <w:rPr>
          <w:spacing w:val="-5"/>
        </w:rPr>
        <w:t xml:space="preserve"> </w:t>
      </w:r>
      <w:r>
        <w:t>Setiap</w:t>
      </w:r>
      <w:r>
        <w:rPr>
          <w:spacing w:val="-5"/>
        </w:rPr>
        <w:t xml:space="preserve"> </w:t>
      </w:r>
      <w:r>
        <w:t>kelompok</w:t>
      </w:r>
      <w:r>
        <w:rPr>
          <w:spacing w:val="-10"/>
        </w:rPr>
        <w:t xml:space="preserve"> </w:t>
      </w:r>
      <w:r>
        <w:t>membagi</w:t>
      </w:r>
      <w:r>
        <w:rPr>
          <w:spacing w:val="-4"/>
        </w:rPr>
        <w:t xml:space="preserve"> </w:t>
      </w:r>
      <w:r>
        <w:t>peran</w:t>
      </w:r>
      <w:r>
        <w:rPr>
          <w:spacing w:val="-10"/>
        </w:rPr>
        <w:t xml:space="preserve"> </w:t>
      </w:r>
      <w:r>
        <w:t>perangkat sebagai berikut:</w:t>
      </w:r>
    </w:p>
    <w:p w14:paraId="1906AB4F">
      <w:pPr>
        <w:pStyle w:val="9"/>
        <w:numPr>
          <w:ilvl w:val="0"/>
          <w:numId w:val="0"/>
        </w:numPr>
        <w:tabs>
          <w:tab w:val="left" w:pos="862"/>
        </w:tabs>
        <w:spacing w:before="0" w:after="0" w:line="290" w:lineRule="exact"/>
        <w:ind w:left="502" w:leftChars="0" w:right="0" w:rightChars="0"/>
        <w:jc w:val="left"/>
        <w:rPr>
          <w:rFonts w:ascii="Symbol" w:hAnsi="Symbol"/>
          <w:sz w:val="24"/>
        </w:rPr>
      </w:pPr>
      <w:r>
        <w:rPr>
          <w:rFonts w:hint="default"/>
          <w:b/>
          <w:sz w:val="24"/>
          <w:lang w:val="en-US"/>
        </w:rPr>
        <w:tab/>
      </w:r>
      <w:r>
        <w:rPr>
          <w:b/>
          <w:sz w:val="24"/>
        </w:rPr>
        <w:t>Tujuan:</w:t>
      </w:r>
      <w:r>
        <w:rPr>
          <w:b/>
          <w:spacing w:val="-12"/>
          <w:sz w:val="24"/>
        </w:rPr>
        <w:t xml:space="preserve"> </w:t>
      </w:r>
      <w:r>
        <w:rPr>
          <w:sz w:val="24"/>
        </w:rPr>
        <w:t>Menguasai</w:t>
      </w:r>
      <w:r>
        <w:rPr>
          <w:spacing w:val="-6"/>
          <w:sz w:val="24"/>
        </w:rPr>
        <w:t xml:space="preserve"> </w:t>
      </w:r>
      <w:r>
        <w:rPr>
          <w:sz w:val="24"/>
        </w:rPr>
        <w:t>transmisi</w:t>
      </w:r>
      <w:r>
        <w:rPr>
          <w:spacing w:val="-6"/>
          <w:sz w:val="24"/>
        </w:rPr>
        <w:t xml:space="preserve"> </w:t>
      </w:r>
      <w:r>
        <w:rPr>
          <w:sz w:val="24"/>
        </w:rPr>
        <w:t>paket</w:t>
      </w:r>
      <w:r>
        <w:rPr>
          <w:spacing w:val="-7"/>
          <w:sz w:val="24"/>
        </w:rPr>
        <w:t xml:space="preserve"> </w:t>
      </w:r>
      <w:r>
        <w:rPr>
          <w:sz w:val="24"/>
        </w:rPr>
        <w:t>JSON</w:t>
      </w:r>
      <w:r>
        <w:rPr>
          <w:spacing w:val="-9"/>
          <w:sz w:val="24"/>
        </w:rPr>
        <w:t xml:space="preserve"> </w:t>
      </w:r>
      <w:r>
        <w:rPr>
          <w:sz w:val="24"/>
        </w:rPr>
        <w:t>terdistribusi</w:t>
      </w:r>
      <w:r>
        <w:rPr>
          <w:spacing w:val="-10"/>
          <w:sz w:val="24"/>
        </w:rPr>
        <w:t xml:space="preserve"> </w:t>
      </w:r>
      <w:r>
        <w:rPr>
          <w:sz w:val="24"/>
        </w:rPr>
        <w:t>melintasi</w:t>
      </w:r>
      <w:r>
        <w:rPr>
          <w:spacing w:val="-9"/>
          <w:sz w:val="24"/>
        </w:rPr>
        <w:t xml:space="preserve"> </w:t>
      </w:r>
      <w:r>
        <w:rPr>
          <w:sz w:val="24"/>
        </w:rPr>
        <w:t>jaringan</w:t>
      </w:r>
      <w:r>
        <w:rPr>
          <w:spacing w:val="-7"/>
          <w:sz w:val="24"/>
        </w:rPr>
        <w:t xml:space="preserve"> </w:t>
      </w:r>
      <w:r>
        <w:rPr>
          <w:i/>
          <w:sz w:val="24"/>
        </w:rPr>
        <w:t>Ad-Hoc</w:t>
      </w:r>
      <w:r>
        <w:rPr>
          <w:i/>
          <w:spacing w:val="-10"/>
          <w:sz w:val="24"/>
        </w:rPr>
        <w:t xml:space="preserve"> </w:t>
      </w:r>
      <w:r>
        <w:rPr>
          <w:i/>
          <w:sz w:val="24"/>
        </w:rPr>
        <w:t>Mesh</w:t>
      </w:r>
      <w:r>
        <w:rPr>
          <w:i/>
          <w:spacing w:val="-8"/>
          <w:sz w:val="24"/>
        </w:rPr>
        <w:t xml:space="preserve"> </w:t>
      </w:r>
      <w:r>
        <w:rPr>
          <w:i/>
          <w:sz w:val="24"/>
        </w:rPr>
        <w:t>Multi-</w:t>
      </w:r>
      <w:r>
        <w:rPr>
          <w:i/>
          <w:spacing w:val="-5"/>
          <w:sz w:val="24"/>
        </w:rPr>
        <w:t>Hop</w:t>
      </w:r>
    </w:p>
    <w:p w14:paraId="5D0814F2">
      <w:pPr>
        <w:spacing w:before="122" w:line="360" w:lineRule="auto"/>
        <w:ind w:left="886" w:right="0" w:firstLine="0"/>
        <w:jc w:val="left"/>
        <w:rPr>
          <w:b w:val="0"/>
          <w:bCs w:val="0"/>
          <w:sz w:val="22"/>
        </w:rPr>
      </w:pPr>
      <w:r>
        <w:rPr>
          <w:b w:val="0"/>
          <w:bCs w:val="0"/>
          <w:sz w:val="22"/>
        </w:rPr>
        <w:t>dan</w:t>
      </w:r>
      <w:r>
        <w:rPr>
          <w:b w:val="0"/>
          <w:bCs w:val="0"/>
          <w:spacing w:val="-4"/>
          <w:sz w:val="22"/>
        </w:rPr>
        <w:t xml:space="preserve"> </w:t>
      </w:r>
      <w:r>
        <w:rPr>
          <w:b w:val="0"/>
          <w:bCs w:val="0"/>
          <w:sz w:val="22"/>
        </w:rPr>
        <w:t>mengevaluasi</w:t>
      </w:r>
      <w:r>
        <w:rPr>
          <w:b w:val="0"/>
          <w:bCs w:val="0"/>
          <w:spacing w:val="-2"/>
          <w:sz w:val="22"/>
        </w:rPr>
        <w:t xml:space="preserve"> </w:t>
      </w:r>
      <w:r>
        <w:rPr>
          <w:b w:val="0"/>
          <w:bCs w:val="0"/>
          <w:i/>
          <w:sz w:val="22"/>
        </w:rPr>
        <w:t>rule</w:t>
      </w:r>
      <w:r>
        <w:rPr>
          <w:b w:val="0"/>
          <w:bCs w:val="0"/>
          <w:i/>
          <w:spacing w:val="-3"/>
          <w:sz w:val="22"/>
        </w:rPr>
        <w:t xml:space="preserve"> </w:t>
      </w:r>
      <w:r>
        <w:rPr>
          <w:b w:val="0"/>
          <w:bCs w:val="0"/>
          <w:i/>
          <w:sz w:val="22"/>
        </w:rPr>
        <w:t>engine</w:t>
      </w:r>
      <w:r>
        <w:rPr>
          <w:b w:val="0"/>
          <w:bCs w:val="0"/>
          <w:i/>
          <w:spacing w:val="-3"/>
          <w:sz w:val="22"/>
        </w:rPr>
        <w:t xml:space="preserve"> </w:t>
      </w:r>
      <w:r>
        <w:rPr>
          <w:b w:val="0"/>
          <w:bCs w:val="0"/>
          <w:sz w:val="22"/>
        </w:rPr>
        <w:t>otomasi</w:t>
      </w:r>
      <w:r>
        <w:rPr>
          <w:b w:val="0"/>
          <w:bCs w:val="0"/>
          <w:spacing w:val="-2"/>
          <w:sz w:val="22"/>
        </w:rPr>
        <w:t xml:space="preserve"> </w:t>
      </w:r>
      <w:r>
        <w:rPr>
          <w:b w:val="0"/>
          <w:bCs w:val="0"/>
          <w:sz w:val="22"/>
        </w:rPr>
        <w:t>aktuator</w:t>
      </w:r>
      <w:r>
        <w:rPr>
          <w:b w:val="0"/>
          <w:bCs w:val="0"/>
          <w:spacing w:val="-4"/>
          <w:sz w:val="22"/>
        </w:rPr>
        <w:t xml:space="preserve"> </w:t>
      </w:r>
      <w:r>
        <w:rPr>
          <w:b w:val="0"/>
          <w:bCs w:val="0"/>
          <w:sz w:val="22"/>
        </w:rPr>
        <w:t>LED</w:t>
      </w:r>
      <w:r>
        <w:rPr>
          <w:b w:val="0"/>
          <w:bCs w:val="0"/>
          <w:spacing w:val="-4"/>
          <w:sz w:val="22"/>
        </w:rPr>
        <w:t xml:space="preserve"> </w:t>
      </w:r>
      <w:r>
        <w:rPr>
          <w:b w:val="0"/>
          <w:bCs w:val="0"/>
          <w:sz w:val="22"/>
        </w:rPr>
        <w:t>di</w:t>
      </w:r>
      <w:r>
        <w:rPr>
          <w:b w:val="0"/>
          <w:bCs w:val="0"/>
          <w:spacing w:val="-7"/>
          <w:sz w:val="22"/>
        </w:rPr>
        <w:t xml:space="preserve"> </w:t>
      </w:r>
      <w:r>
        <w:rPr>
          <w:b w:val="0"/>
          <w:bCs w:val="0"/>
          <w:sz w:val="22"/>
        </w:rPr>
        <w:t>node</w:t>
      </w:r>
      <w:r>
        <w:rPr>
          <w:b w:val="0"/>
          <w:bCs w:val="0"/>
          <w:spacing w:val="-2"/>
          <w:sz w:val="22"/>
        </w:rPr>
        <w:t xml:space="preserve"> konsentrator.</w:t>
      </w:r>
    </w:p>
    <w:p w14:paraId="67EA7078">
      <w:pPr>
        <w:pStyle w:val="9"/>
        <w:numPr>
          <w:ilvl w:val="0"/>
          <w:numId w:val="0"/>
        </w:numPr>
        <w:tabs>
          <w:tab w:val="left" w:pos="1222"/>
        </w:tabs>
        <w:spacing w:before="1" w:after="0" w:line="360" w:lineRule="auto"/>
        <w:ind w:right="0" w:rightChars="0"/>
        <w:jc w:val="left"/>
        <w:rPr>
          <w:b w:val="0"/>
          <w:bCs w:val="0"/>
          <w:sz w:val="24"/>
        </w:rPr>
      </w:pPr>
      <w:r>
        <w:rPr>
          <w:rFonts w:hint="default"/>
          <w:b w:val="0"/>
          <w:bCs w:val="0"/>
          <w:sz w:val="24"/>
          <w:lang w:val="en-US"/>
        </w:rPr>
        <w:tab/>
      </w:r>
      <w:r>
        <w:rPr>
          <w:b w:val="0"/>
          <w:bCs w:val="0"/>
          <w:sz w:val="24"/>
        </w:rPr>
        <w:t>Tingkat</w:t>
      </w:r>
      <w:r>
        <w:rPr>
          <w:b w:val="0"/>
          <w:bCs w:val="0"/>
          <w:spacing w:val="-11"/>
          <w:sz w:val="24"/>
        </w:rPr>
        <w:t xml:space="preserve"> </w:t>
      </w:r>
      <w:r>
        <w:rPr>
          <w:b w:val="0"/>
          <w:bCs w:val="0"/>
          <w:sz w:val="24"/>
        </w:rPr>
        <w:t>Kesulitan:</w:t>
      </w:r>
      <w:r>
        <w:rPr>
          <w:b w:val="0"/>
          <w:bCs w:val="0"/>
          <w:spacing w:val="-6"/>
          <w:sz w:val="24"/>
        </w:rPr>
        <w:t xml:space="preserve"> </w:t>
      </w:r>
      <w:r>
        <w:rPr>
          <w:b w:val="0"/>
          <w:bCs w:val="0"/>
          <w:sz w:val="24"/>
        </w:rPr>
        <w:t>Lanjut</w:t>
      </w:r>
      <w:r>
        <w:rPr>
          <w:b w:val="0"/>
          <w:bCs w:val="0"/>
          <w:spacing w:val="-5"/>
          <w:sz w:val="24"/>
        </w:rPr>
        <w:t xml:space="preserve"> </w:t>
      </w:r>
      <w:r>
        <w:rPr>
          <w:b w:val="0"/>
          <w:bCs w:val="0"/>
          <w:sz w:val="24"/>
        </w:rPr>
        <w:t>(Kolaboratif</w:t>
      </w:r>
      <w:r>
        <w:rPr>
          <w:b w:val="0"/>
          <w:bCs w:val="0"/>
          <w:spacing w:val="-6"/>
          <w:sz w:val="24"/>
        </w:rPr>
        <w:t xml:space="preserve"> </w:t>
      </w:r>
      <w:r>
        <w:rPr>
          <w:b w:val="0"/>
          <w:bCs w:val="0"/>
          <w:spacing w:val="-2"/>
          <w:sz w:val="24"/>
        </w:rPr>
        <w:t>Kelompok)</w:t>
      </w:r>
    </w:p>
    <w:p w14:paraId="47E29ABB">
      <w:pPr>
        <w:pStyle w:val="9"/>
        <w:numPr>
          <w:ilvl w:val="0"/>
          <w:numId w:val="0"/>
        </w:numPr>
        <w:tabs>
          <w:tab w:val="left" w:pos="1222"/>
        </w:tabs>
        <w:spacing w:before="35" w:after="0" w:line="360" w:lineRule="auto"/>
        <w:ind w:left="862" w:leftChars="0" w:right="0" w:rightChars="0"/>
        <w:jc w:val="left"/>
        <w:rPr>
          <w:b w:val="0"/>
          <w:bCs w:val="0"/>
          <w:sz w:val="22"/>
        </w:rPr>
      </w:pPr>
      <w:r>
        <w:rPr>
          <w:rFonts w:hint="default"/>
          <w:b w:val="0"/>
          <w:bCs w:val="0"/>
          <w:sz w:val="22"/>
          <w:lang w:val="en-US"/>
        </w:rPr>
        <w:tab/>
      </w:r>
      <w:r>
        <w:rPr>
          <w:rFonts w:hint="default"/>
          <w:b w:val="0"/>
          <w:bCs w:val="0"/>
          <w:sz w:val="22"/>
          <w:lang w:val="en-US"/>
        </w:rPr>
        <w:tab/>
      </w:r>
      <w:r>
        <w:rPr>
          <w:b w:val="0"/>
          <w:bCs w:val="0"/>
          <w:sz w:val="22"/>
        </w:rPr>
        <w:t>Instruksi</w:t>
      </w:r>
      <w:r>
        <w:rPr>
          <w:b w:val="0"/>
          <w:bCs w:val="0"/>
          <w:spacing w:val="-10"/>
          <w:sz w:val="22"/>
        </w:rPr>
        <w:t xml:space="preserve"> </w:t>
      </w:r>
      <w:r>
        <w:rPr>
          <w:b w:val="0"/>
          <w:bCs w:val="0"/>
          <w:spacing w:val="-2"/>
          <w:sz w:val="22"/>
        </w:rPr>
        <w:t>Perangkaian:</w:t>
      </w:r>
    </w:p>
    <w:p w14:paraId="111C5B7B">
      <w:pPr>
        <w:pStyle w:val="9"/>
        <w:numPr>
          <w:ilvl w:val="0"/>
          <w:numId w:val="6"/>
        </w:numPr>
        <w:tabs>
          <w:tab w:val="left" w:pos="1943"/>
          <w:tab w:val="clear" w:pos="425"/>
        </w:tabs>
        <w:spacing w:before="31" w:after="0" w:line="360" w:lineRule="auto"/>
        <w:ind w:left="1943" w:leftChars="0" w:right="114" w:rightChars="0" w:hanging="477" w:firstLineChars="0"/>
        <w:jc w:val="left"/>
        <w:rPr>
          <w:b w:val="0"/>
          <w:bCs w:val="0"/>
          <w:sz w:val="24"/>
        </w:rPr>
      </w:pPr>
      <w:r>
        <w:rPr>
          <w:b w:val="0"/>
          <w:bCs w:val="0"/>
          <w:sz w:val="24"/>
        </w:rPr>
        <w:t>Node</w:t>
      </w:r>
      <w:r>
        <w:rPr>
          <w:b w:val="0"/>
          <w:bCs w:val="0"/>
          <w:spacing w:val="-15"/>
          <w:sz w:val="24"/>
        </w:rPr>
        <w:t xml:space="preserve"> </w:t>
      </w:r>
      <w:r>
        <w:rPr>
          <w:b w:val="0"/>
          <w:bCs w:val="0"/>
          <w:sz w:val="24"/>
        </w:rPr>
        <w:t>1</w:t>
      </w:r>
      <w:r>
        <w:rPr>
          <w:b w:val="0"/>
          <w:bCs w:val="0"/>
          <w:spacing w:val="-12"/>
          <w:sz w:val="24"/>
        </w:rPr>
        <w:t xml:space="preserve"> </w:t>
      </w:r>
      <w:r>
        <w:rPr>
          <w:b w:val="0"/>
          <w:bCs w:val="0"/>
          <w:sz w:val="24"/>
        </w:rPr>
        <w:t>(Stasiun</w:t>
      </w:r>
      <w:r>
        <w:rPr>
          <w:b w:val="0"/>
          <w:bCs w:val="0"/>
          <w:spacing w:val="-12"/>
          <w:sz w:val="24"/>
        </w:rPr>
        <w:t xml:space="preserve"> </w:t>
      </w:r>
      <w:r>
        <w:rPr>
          <w:b w:val="0"/>
          <w:bCs w:val="0"/>
          <w:sz w:val="24"/>
        </w:rPr>
        <w:t>Lingkungan):</w:t>
      </w:r>
      <w:r>
        <w:rPr>
          <w:b w:val="0"/>
          <w:bCs w:val="0"/>
          <w:spacing w:val="-10"/>
          <w:sz w:val="24"/>
        </w:rPr>
        <w:t xml:space="preserve"> </w:t>
      </w:r>
      <w:r>
        <w:rPr>
          <w:b w:val="0"/>
          <w:bCs w:val="0"/>
          <w:sz w:val="24"/>
        </w:rPr>
        <w:t>Hubungkan</w:t>
      </w:r>
      <w:r>
        <w:rPr>
          <w:b w:val="0"/>
          <w:bCs w:val="0"/>
          <w:spacing w:val="-11"/>
          <w:sz w:val="24"/>
        </w:rPr>
        <w:t xml:space="preserve"> </w:t>
      </w:r>
      <w:r>
        <w:rPr>
          <w:b w:val="0"/>
          <w:bCs w:val="0"/>
          <w:sz w:val="24"/>
        </w:rPr>
        <w:t>pin</w:t>
      </w:r>
      <w:r>
        <w:rPr>
          <w:b w:val="0"/>
          <w:bCs w:val="0"/>
          <w:spacing w:val="-11"/>
          <w:sz w:val="24"/>
        </w:rPr>
        <w:t xml:space="preserve"> </w:t>
      </w:r>
      <w:r>
        <w:rPr>
          <w:b w:val="0"/>
          <w:bCs w:val="0"/>
          <w:sz w:val="24"/>
        </w:rPr>
        <w:t>DATA</w:t>
      </w:r>
      <w:r>
        <w:rPr>
          <w:b w:val="0"/>
          <w:bCs w:val="0"/>
          <w:spacing w:val="-18"/>
          <w:sz w:val="24"/>
        </w:rPr>
        <w:t xml:space="preserve"> </w:t>
      </w:r>
      <w:r>
        <w:rPr>
          <w:b w:val="0"/>
          <w:bCs w:val="0"/>
          <w:sz w:val="24"/>
        </w:rPr>
        <w:t>sensor</w:t>
      </w:r>
      <w:r>
        <w:rPr>
          <w:b w:val="0"/>
          <w:bCs w:val="0"/>
          <w:spacing w:val="-15"/>
          <w:sz w:val="24"/>
        </w:rPr>
        <w:t xml:space="preserve"> </w:t>
      </w:r>
      <w:r>
        <w:rPr>
          <w:b w:val="0"/>
          <w:bCs w:val="0"/>
          <w:sz w:val="24"/>
        </w:rPr>
        <w:t>DHT11/DHT22</w:t>
      </w:r>
      <w:r>
        <w:rPr>
          <w:b w:val="0"/>
          <w:bCs w:val="0"/>
          <w:spacing w:val="-11"/>
          <w:sz w:val="24"/>
        </w:rPr>
        <w:t xml:space="preserve"> </w:t>
      </w:r>
      <w:r>
        <w:rPr>
          <w:b w:val="0"/>
          <w:bCs w:val="0"/>
          <w:sz w:val="24"/>
        </w:rPr>
        <w:t>ke</w:t>
      </w:r>
      <w:r>
        <w:rPr>
          <w:b w:val="0"/>
          <w:bCs w:val="0"/>
          <w:spacing w:val="-14"/>
          <w:sz w:val="24"/>
        </w:rPr>
        <w:t xml:space="preserve"> </w:t>
      </w:r>
      <w:r>
        <w:rPr>
          <w:b w:val="0"/>
          <w:bCs w:val="0"/>
          <w:sz w:val="24"/>
        </w:rPr>
        <w:t>pin</w:t>
      </w:r>
      <w:r>
        <w:rPr>
          <w:b w:val="0"/>
          <w:bCs w:val="0"/>
          <w:spacing w:val="-11"/>
          <w:sz w:val="24"/>
        </w:rPr>
        <w:t xml:space="preserve"> </w:t>
      </w:r>
      <w:r>
        <w:rPr>
          <w:b w:val="0"/>
          <w:bCs w:val="0"/>
          <w:sz w:val="24"/>
        </w:rPr>
        <w:t>D4 (GPIO 2) NodeMCU 1 (VCC ke 3V3, GND ke GND).</w:t>
      </w:r>
    </w:p>
    <w:p w14:paraId="62342584">
      <w:pPr>
        <w:pStyle w:val="9"/>
        <w:numPr>
          <w:ilvl w:val="0"/>
          <w:numId w:val="6"/>
        </w:numPr>
        <w:tabs>
          <w:tab w:val="left" w:pos="1943"/>
          <w:tab w:val="clear" w:pos="425"/>
        </w:tabs>
        <w:spacing w:before="0" w:after="0" w:line="360" w:lineRule="auto"/>
        <w:ind w:left="1943" w:leftChars="0" w:right="24" w:rightChars="0" w:hanging="477" w:firstLineChars="0"/>
        <w:jc w:val="left"/>
        <w:rPr>
          <w:b w:val="0"/>
          <w:bCs w:val="0"/>
          <w:sz w:val="24"/>
        </w:rPr>
      </w:pPr>
      <w:r>
        <w:rPr>
          <w:b w:val="0"/>
          <w:bCs w:val="0"/>
          <w:sz w:val="24"/>
        </w:rPr>
        <w:t>Node</w:t>
      </w:r>
      <w:r>
        <w:rPr>
          <w:b w:val="0"/>
          <w:bCs w:val="0"/>
          <w:spacing w:val="-6"/>
          <w:sz w:val="24"/>
        </w:rPr>
        <w:t xml:space="preserve"> </w:t>
      </w:r>
      <w:r>
        <w:rPr>
          <w:b w:val="0"/>
          <w:bCs w:val="0"/>
          <w:sz w:val="24"/>
        </w:rPr>
        <w:t>2</w:t>
      </w:r>
      <w:r>
        <w:rPr>
          <w:b w:val="0"/>
          <w:bCs w:val="0"/>
          <w:spacing w:val="-7"/>
          <w:sz w:val="24"/>
        </w:rPr>
        <w:t xml:space="preserve"> </w:t>
      </w:r>
      <w:r>
        <w:rPr>
          <w:b w:val="0"/>
          <w:bCs w:val="0"/>
          <w:sz w:val="24"/>
        </w:rPr>
        <w:t>(Stasiun</w:t>
      </w:r>
      <w:r>
        <w:rPr>
          <w:b w:val="0"/>
          <w:bCs w:val="0"/>
          <w:spacing w:val="-8"/>
          <w:sz w:val="24"/>
        </w:rPr>
        <w:t xml:space="preserve"> </w:t>
      </w:r>
      <w:r>
        <w:rPr>
          <w:b w:val="0"/>
          <w:bCs w:val="0"/>
          <w:sz w:val="24"/>
        </w:rPr>
        <w:t>Cahaya):</w:t>
      </w:r>
      <w:r>
        <w:rPr>
          <w:b w:val="0"/>
          <w:bCs w:val="0"/>
          <w:spacing w:val="-7"/>
          <w:sz w:val="24"/>
        </w:rPr>
        <w:t xml:space="preserve"> </w:t>
      </w:r>
      <w:r>
        <w:rPr>
          <w:b w:val="0"/>
          <w:bCs w:val="0"/>
          <w:sz w:val="24"/>
        </w:rPr>
        <w:t>Rangkai</w:t>
      </w:r>
      <w:r>
        <w:rPr>
          <w:b w:val="0"/>
          <w:bCs w:val="0"/>
          <w:spacing w:val="-5"/>
          <w:sz w:val="24"/>
        </w:rPr>
        <w:t xml:space="preserve"> </w:t>
      </w:r>
      <w:r>
        <w:rPr>
          <w:b w:val="0"/>
          <w:bCs w:val="0"/>
          <w:sz w:val="24"/>
        </w:rPr>
        <w:t>sensor</w:t>
      </w:r>
      <w:r>
        <w:rPr>
          <w:b w:val="0"/>
          <w:bCs w:val="0"/>
          <w:spacing w:val="-7"/>
          <w:sz w:val="24"/>
        </w:rPr>
        <w:t xml:space="preserve"> </w:t>
      </w:r>
      <w:r>
        <w:rPr>
          <w:b w:val="0"/>
          <w:bCs w:val="0"/>
          <w:sz w:val="24"/>
        </w:rPr>
        <w:t>LDR</w:t>
      </w:r>
      <w:r>
        <w:rPr>
          <w:b w:val="0"/>
          <w:bCs w:val="0"/>
          <w:spacing w:val="-4"/>
          <w:sz w:val="24"/>
        </w:rPr>
        <w:t xml:space="preserve"> </w:t>
      </w:r>
      <w:r>
        <w:rPr>
          <w:b w:val="0"/>
          <w:bCs w:val="0"/>
          <w:sz w:val="24"/>
        </w:rPr>
        <w:t>dan</w:t>
      </w:r>
      <w:r>
        <w:rPr>
          <w:b w:val="0"/>
          <w:bCs w:val="0"/>
          <w:spacing w:val="-7"/>
          <w:sz w:val="24"/>
        </w:rPr>
        <w:t xml:space="preserve"> </w:t>
      </w:r>
      <w:r>
        <w:rPr>
          <w:b w:val="0"/>
          <w:bCs w:val="0"/>
          <w:sz w:val="24"/>
        </w:rPr>
        <w:t>Resistor</w:t>
      </w:r>
      <w:r>
        <w:rPr>
          <w:b w:val="0"/>
          <w:bCs w:val="0"/>
          <w:spacing w:val="-9"/>
          <w:sz w:val="24"/>
        </w:rPr>
        <w:t xml:space="preserve"> </w:t>
      </w:r>
      <w:r>
        <w:rPr>
          <w:b w:val="0"/>
          <w:bCs w:val="0"/>
          <w:sz w:val="24"/>
        </w:rPr>
        <w:t>10k</w:t>
      </w:r>
      <w:r>
        <w:rPr>
          <w:b w:val="0"/>
          <w:bCs w:val="0"/>
          <w:spacing w:val="-4"/>
          <w:sz w:val="24"/>
        </w:rPr>
        <w:t xml:space="preserve"> </w:t>
      </w:r>
      <w:r>
        <w:rPr>
          <w:b w:val="0"/>
          <w:bCs w:val="0"/>
          <w:sz w:val="24"/>
        </w:rPr>
        <w:t>Ohm</w:t>
      </w:r>
      <w:r>
        <w:rPr>
          <w:b w:val="0"/>
          <w:bCs w:val="0"/>
          <w:spacing w:val="-7"/>
          <w:sz w:val="24"/>
        </w:rPr>
        <w:t xml:space="preserve"> </w:t>
      </w:r>
      <w:r>
        <w:rPr>
          <w:b w:val="0"/>
          <w:bCs w:val="0"/>
          <w:sz w:val="24"/>
        </w:rPr>
        <w:t>sebagai</w:t>
      </w:r>
      <w:r>
        <w:rPr>
          <w:b w:val="0"/>
          <w:bCs w:val="0"/>
          <w:spacing w:val="-5"/>
          <w:sz w:val="24"/>
        </w:rPr>
        <w:t xml:space="preserve"> </w:t>
      </w:r>
      <w:r>
        <w:rPr>
          <w:b w:val="0"/>
          <w:bCs w:val="0"/>
          <w:sz w:val="24"/>
        </w:rPr>
        <w:t>pembagi tegangan ke pin A0 NodeMCU 2.</w:t>
      </w:r>
    </w:p>
    <w:p w14:paraId="2354FBE0">
      <w:pPr>
        <w:pStyle w:val="9"/>
        <w:numPr>
          <w:ilvl w:val="0"/>
          <w:numId w:val="6"/>
        </w:numPr>
        <w:tabs>
          <w:tab w:val="left" w:pos="1942"/>
          <w:tab w:val="clear" w:pos="425"/>
        </w:tabs>
        <w:spacing w:before="30" w:after="0" w:line="360" w:lineRule="auto"/>
        <w:ind w:left="1943" w:leftChars="0" w:right="0" w:rightChars="0" w:hanging="477" w:firstLineChars="0"/>
        <w:jc w:val="left"/>
        <w:rPr>
          <w:b w:val="0"/>
          <w:bCs w:val="0"/>
          <w:sz w:val="22"/>
        </w:rPr>
      </w:pPr>
      <w:r>
        <w:rPr>
          <w:b w:val="0"/>
          <w:bCs w:val="0"/>
          <w:sz w:val="22"/>
        </w:rPr>
        <w:t>Node</w:t>
      </w:r>
      <w:r>
        <w:rPr>
          <w:b w:val="0"/>
          <w:bCs w:val="0"/>
          <w:spacing w:val="-7"/>
          <w:sz w:val="22"/>
        </w:rPr>
        <w:t xml:space="preserve"> </w:t>
      </w:r>
      <w:r>
        <w:rPr>
          <w:b w:val="0"/>
          <w:bCs w:val="0"/>
          <w:sz w:val="22"/>
        </w:rPr>
        <w:t>3</w:t>
      </w:r>
      <w:r>
        <w:rPr>
          <w:b w:val="0"/>
          <w:bCs w:val="0"/>
          <w:spacing w:val="-3"/>
          <w:sz w:val="22"/>
        </w:rPr>
        <w:t xml:space="preserve"> </w:t>
      </w:r>
      <w:r>
        <w:rPr>
          <w:b w:val="0"/>
          <w:bCs w:val="0"/>
          <w:sz w:val="22"/>
        </w:rPr>
        <w:t>(Hub</w:t>
      </w:r>
      <w:r>
        <w:rPr>
          <w:b w:val="0"/>
          <w:bCs w:val="0"/>
          <w:spacing w:val="-2"/>
          <w:sz w:val="22"/>
        </w:rPr>
        <w:t xml:space="preserve"> </w:t>
      </w:r>
      <w:r>
        <w:rPr>
          <w:b w:val="0"/>
          <w:bCs w:val="0"/>
          <w:sz w:val="22"/>
        </w:rPr>
        <w:t>Kontrol</w:t>
      </w:r>
      <w:r>
        <w:rPr>
          <w:b w:val="0"/>
          <w:bCs w:val="0"/>
          <w:spacing w:val="-15"/>
          <w:sz w:val="22"/>
        </w:rPr>
        <w:t xml:space="preserve"> </w:t>
      </w:r>
      <w:r>
        <w:rPr>
          <w:b w:val="0"/>
          <w:bCs w:val="0"/>
          <w:spacing w:val="-2"/>
          <w:sz w:val="22"/>
        </w:rPr>
        <w:t>Aktuator):</w:t>
      </w:r>
    </w:p>
    <w:p w14:paraId="4D9126F3">
      <w:pPr>
        <w:pStyle w:val="9"/>
        <w:numPr>
          <w:ilvl w:val="0"/>
          <w:numId w:val="0"/>
        </w:numPr>
        <w:tabs>
          <w:tab w:val="left" w:pos="2326"/>
        </w:tabs>
        <w:spacing w:before="36" w:after="0" w:line="360" w:lineRule="auto"/>
        <w:ind w:left="1967" w:leftChars="0" w:right="0" w:rightChars="0"/>
        <w:jc w:val="left"/>
        <w:rPr>
          <w:b w:val="0"/>
          <w:bCs w:val="0"/>
          <w:sz w:val="24"/>
        </w:rPr>
      </w:pPr>
      <w:r>
        <w:rPr>
          <w:b w:val="0"/>
          <w:bCs w:val="0"/>
          <w:sz w:val="24"/>
        </w:rPr>
        <w:t>Hubungkan</w:t>
      </w:r>
      <w:r>
        <w:rPr>
          <w:b w:val="0"/>
          <w:bCs w:val="0"/>
          <w:spacing w:val="-8"/>
          <w:sz w:val="24"/>
        </w:rPr>
        <w:t xml:space="preserve"> </w:t>
      </w:r>
      <w:r>
        <w:rPr>
          <w:b w:val="0"/>
          <w:bCs w:val="0"/>
          <w:sz w:val="24"/>
        </w:rPr>
        <w:t>kaki</w:t>
      </w:r>
      <w:r>
        <w:rPr>
          <w:b w:val="0"/>
          <w:bCs w:val="0"/>
          <w:spacing w:val="-12"/>
          <w:sz w:val="24"/>
        </w:rPr>
        <w:t xml:space="preserve"> </w:t>
      </w:r>
      <w:r>
        <w:rPr>
          <w:b w:val="0"/>
          <w:bCs w:val="0"/>
          <w:sz w:val="24"/>
        </w:rPr>
        <w:t>Anoda</w:t>
      </w:r>
      <w:r>
        <w:rPr>
          <w:b w:val="0"/>
          <w:bCs w:val="0"/>
          <w:spacing w:val="-4"/>
          <w:sz w:val="24"/>
        </w:rPr>
        <w:t xml:space="preserve"> </w:t>
      </w:r>
      <w:r>
        <w:rPr>
          <w:b w:val="0"/>
          <w:bCs w:val="0"/>
          <w:sz w:val="24"/>
        </w:rPr>
        <w:t>(kaki panjang)</w:t>
      </w:r>
      <w:r>
        <w:rPr>
          <w:b w:val="0"/>
          <w:bCs w:val="0"/>
          <w:spacing w:val="-1"/>
          <w:sz w:val="24"/>
        </w:rPr>
        <w:t xml:space="preserve"> </w:t>
      </w:r>
      <w:r>
        <w:rPr>
          <w:b w:val="0"/>
          <w:bCs w:val="0"/>
          <w:sz w:val="24"/>
        </w:rPr>
        <w:t>LED</w:t>
      </w:r>
      <w:r>
        <w:rPr>
          <w:b w:val="0"/>
          <w:bCs w:val="0"/>
          <w:spacing w:val="-2"/>
          <w:sz w:val="24"/>
        </w:rPr>
        <w:t xml:space="preserve"> </w:t>
      </w:r>
      <w:r>
        <w:rPr>
          <w:b w:val="0"/>
          <w:bCs w:val="0"/>
          <w:sz w:val="24"/>
        </w:rPr>
        <w:t>ke</w:t>
      </w:r>
      <w:r>
        <w:rPr>
          <w:b w:val="0"/>
          <w:bCs w:val="0"/>
          <w:spacing w:val="-4"/>
          <w:sz w:val="24"/>
        </w:rPr>
        <w:t xml:space="preserve"> </w:t>
      </w:r>
      <w:r>
        <w:rPr>
          <w:b w:val="0"/>
          <w:bCs w:val="0"/>
          <w:sz w:val="24"/>
        </w:rPr>
        <w:t>pin</w:t>
      </w:r>
      <w:r>
        <w:rPr>
          <w:b w:val="0"/>
          <w:bCs w:val="0"/>
          <w:spacing w:val="-2"/>
          <w:sz w:val="24"/>
        </w:rPr>
        <w:t xml:space="preserve"> </w:t>
      </w:r>
      <w:r>
        <w:rPr>
          <w:b w:val="0"/>
          <w:bCs w:val="0"/>
          <w:sz w:val="24"/>
        </w:rPr>
        <w:t>D6</w:t>
      </w:r>
      <w:r>
        <w:rPr>
          <w:b w:val="0"/>
          <w:bCs w:val="0"/>
          <w:spacing w:val="-1"/>
          <w:sz w:val="24"/>
        </w:rPr>
        <w:t xml:space="preserve"> </w:t>
      </w:r>
      <w:r>
        <w:rPr>
          <w:b w:val="0"/>
          <w:bCs w:val="0"/>
          <w:sz w:val="24"/>
        </w:rPr>
        <w:t>(GPIO</w:t>
      </w:r>
      <w:r>
        <w:rPr>
          <w:b w:val="0"/>
          <w:bCs w:val="0"/>
          <w:spacing w:val="1"/>
          <w:sz w:val="24"/>
        </w:rPr>
        <w:t xml:space="preserve"> </w:t>
      </w:r>
      <w:r>
        <w:rPr>
          <w:b w:val="0"/>
          <w:bCs w:val="0"/>
          <w:sz w:val="24"/>
        </w:rPr>
        <w:t>12)</w:t>
      </w:r>
      <w:r>
        <w:rPr>
          <w:b w:val="0"/>
          <w:bCs w:val="0"/>
          <w:spacing w:val="-1"/>
          <w:sz w:val="24"/>
        </w:rPr>
        <w:t xml:space="preserve"> </w:t>
      </w:r>
      <w:r>
        <w:rPr>
          <w:b w:val="0"/>
          <w:bCs w:val="0"/>
          <w:sz w:val="24"/>
        </w:rPr>
        <w:t>NodeMCU</w:t>
      </w:r>
      <w:r>
        <w:rPr>
          <w:b w:val="0"/>
          <w:bCs w:val="0"/>
          <w:spacing w:val="-2"/>
          <w:sz w:val="24"/>
        </w:rPr>
        <w:t xml:space="preserve"> </w:t>
      </w:r>
      <w:r>
        <w:rPr>
          <w:b w:val="0"/>
          <w:bCs w:val="0"/>
          <w:spacing w:val="-5"/>
          <w:sz w:val="24"/>
        </w:rPr>
        <w:t>3.</w:t>
      </w:r>
    </w:p>
    <w:p w14:paraId="48E1EE44">
      <w:pPr>
        <w:pStyle w:val="9"/>
        <w:numPr>
          <w:ilvl w:val="0"/>
          <w:numId w:val="0"/>
        </w:numPr>
        <w:tabs>
          <w:tab w:val="left" w:pos="2327"/>
        </w:tabs>
        <w:spacing w:before="37" w:after="0" w:line="360" w:lineRule="auto"/>
        <w:ind w:left="1967" w:leftChars="0" w:right="366" w:rightChars="0"/>
        <w:jc w:val="left"/>
        <w:rPr>
          <w:b w:val="0"/>
          <w:bCs w:val="0"/>
          <w:sz w:val="24"/>
        </w:rPr>
      </w:pPr>
      <w:r>
        <w:rPr>
          <w:b w:val="0"/>
          <w:bCs w:val="0"/>
          <w:sz w:val="24"/>
        </w:rPr>
        <w:t>Hubungkan</w:t>
      </w:r>
      <w:r>
        <w:rPr>
          <w:b w:val="0"/>
          <w:bCs w:val="0"/>
          <w:spacing w:val="-6"/>
          <w:sz w:val="24"/>
        </w:rPr>
        <w:t xml:space="preserve"> </w:t>
      </w:r>
      <w:r>
        <w:rPr>
          <w:b w:val="0"/>
          <w:bCs w:val="0"/>
          <w:sz w:val="24"/>
        </w:rPr>
        <w:t>kaki</w:t>
      </w:r>
      <w:r>
        <w:rPr>
          <w:b w:val="0"/>
          <w:bCs w:val="0"/>
          <w:spacing w:val="-5"/>
          <w:sz w:val="24"/>
        </w:rPr>
        <w:t xml:space="preserve"> </w:t>
      </w:r>
      <w:r>
        <w:rPr>
          <w:b w:val="0"/>
          <w:bCs w:val="0"/>
          <w:sz w:val="24"/>
        </w:rPr>
        <w:t>Katoda</w:t>
      </w:r>
      <w:r>
        <w:rPr>
          <w:b w:val="0"/>
          <w:bCs w:val="0"/>
          <w:spacing w:val="-5"/>
          <w:sz w:val="24"/>
        </w:rPr>
        <w:t xml:space="preserve"> </w:t>
      </w:r>
      <w:r>
        <w:rPr>
          <w:b w:val="0"/>
          <w:bCs w:val="0"/>
          <w:sz w:val="24"/>
        </w:rPr>
        <w:t>(kaki</w:t>
      </w:r>
      <w:r>
        <w:rPr>
          <w:b w:val="0"/>
          <w:bCs w:val="0"/>
          <w:spacing w:val="-4"/>
          <w:sz w:val="24"/>
        </w:rPr>
        <w:t xml:space="preserve"> </w:t>
      </w:r>
      <w:r>
        <w:rPr>
          <w:b w:val="0"/>
          <w:bCs w:val="0"/>
          <w:sz w:val="24"/>
        </w:rPr>
        <w:t>pendek)</w:t>
      </w:r>
      <w:r>
        <w:rPr>
          <w:b w:val="0"/>
          <w:bCs w:val="0"/>
          <w:spacing w:val="-6"/>
          <w:sz w:val="24"/>
        </w:rPr>
        <w:t xml:space="preserve"> </w:t>
      </w:r>
      <w:r>
        <w:rPr>
          <w:b w:val="0"/>
          <w:bCs w:val="0"/>
          <w:sz w:val="24"/>
        </w:rPr>
        <w:t>LED</w:t>
      </w:r>
      <w:r>
        <w:rPr>
          <w:b w:val="0"/>
          <w:bCs w:val="0"/>
          <w:spacing w:val="-7"/>
          <w:sz w:val="24"/>
        </w:rPr>
        <w:t xml:space="preserve"> </w:t>
      </w:r>
      <w:r>
        <w:rPr>
          <w:b w:val="0"/>
          <w:bCs w:val="0"/>
          <w:sz w:val="24"/>
        </w:rPr>
        <w:t>ke</w:t>
      </w:r>
      <w:r>
        <w:rPr>
          <w:b w:val="0"/>
          <w:bCs w:val="0"/>
          <w:spacing w:val="-5"/>
          <w:sz w:val="24"/>
        </w:rPr>
        <w:t xml:space="preserve"> </w:t>
      </w:r>
      <w:r>
        <w:rPr>
          <w:b w:val="0"/>
          <w:bCs w:val="0"/>
          <w:sz w:val="24"/>
        </w:rPr>
        <w:t>salah</w:t>
      </w:r>
      <w:r>
        <w:rPr>
          <w:b w:val="0"/>
          <w:bCs w:val="0"/>
          <w:spacing w:val="-6"/>
          <w:sz w:val="24"/>
        </w:rPr>
        <w:t xml:space="preserve"> </w:t>
      </w:r>
      <w:r>
        <w:rPr>
          <w:b w:val="0"/>
          <w:bCs w:val="0"/>
          <w:sz w:val="24"/>
        </w:rPr>
        <w:t>satu</w:t>
      </w:r>
      <w:r>
        <w:rPr>
          <w:b w:val="0"/>
          <w:bCs w:val="0"/>
          <w:spacing w:val="-6"/>
          <w:sz w:val="24"/>
        </w:rPr>
        <w:t xml:space="preserve"> </w:t>
      </w:r>
      <w:r>
        <w:rPr>
          <w:b w:val="0"/>
          <w:bCs w:val="0"/>
          <w:sz w:val="24"/>
        </w:rPr>
        <w:t>kaki</w:t>
      </w:r>
      <w:r>
        <w:rPr>
          <w:b w:val="0"/>
          <w:bCs w:val="0"/>
          <w:spacing w:val="-5"/>
          <w:sz w:val="24"/>
        </w:rPr>
        <w:t xml:space="preserve"> </w:t>
      </w:r>
      <w:r>
        <w:rPr>
          <w:b w:val="0"/>
          <w:bCs w:val="0"/>
          <w:sz w:val="24"/>
        </w:rPr>
        <w:t>Resistor</w:t>
      </w:r>
      <w:r>
        <w:rPr>
          <w:b w:val="0"/>
          <w:bCs w:val="0"/>
          <w:spacing w:val="-8"/>
          <w:sz w:val="24"/>
        </w:rPr>
        <w:t xml:space="preserve"> </w:t>
      </w:r>
      <w:r>
        <w:rPr>
          <w:b w:val="0"/>
          <w:bCs w:val="0"/>
          <w:sz w:val="24"/>
        </w:rPr>
        <w:t>220</w:t>
      </w:r>
      <w:r>
        <w:rPr>
          <w:b w:val="0"/>
          <w:bCs w:val="0"/>
          <w:spacing w:val="-6"/>
          <w:sz w:val="24"/>
        </w:rPr>
        <w:t xml:space="preserve"> </w:t>
      </w:r>
      <w:r>
        <w:rPr>
          <w:b w:val="0"/>
          <w:bCs w:val="0"/>
          <w:sz w:val="24"/>
        </w:rPr>
        <w:t xml:space="preserve">Ohm, lalu hubungkan kaki resistor lainnya ke jalur GND </w:t>
      </w:r>
      <w:r>
        <w:rPr>
          <w:b w:val="0"/>
          <w:bCs w:val="0"/>
          <w:i/>
          <w:sz w:val="24"/>
        </w:rPr>
        <w:t>(rangkaian LED aktif-HIGH seperti pada Modul 3 dan Modul 4)</w:t>
      </w:r>
      <w:r>
        <w:rPr>
          <w:b w:val="0"/>
          <w:bCs w:val="0"/>
          <w:sz w:val="24"/>
        </w:rPr>
        <w:t>.</w:t>
      </w:r>
    </w:p>
    <w:p w14:paraId="404999F3">
      <w:pPr>
        <w:pStyle w:val="6"/>
        <w:spacing w:line="360" w:lineRule="auto"/>
        <w:rPr>
          <w:b w:val="0"/>
          <w:bCs w:val="0"/>
        </w:rPr>
      </w:pPr>
    </w:p>
    <w:p w14:paraId="0193355A">
      <w:pPr>
        <w:pStyle w:val="6"/>
        <w:spacing w:before="95"/>
      </w:pPr>
    </w:p>
    <w:p w14:paraId="699A76E7">
      <w:pPr>
        <w:pStyle w:val="9"/>
        <w:numPr>
          <w:ilvl w:val="0"/>
          <w:numId w:val="1"/>
        </w:numPr>
        <w:tabs>
          <w:tab w:val="left" w:pos="862"/>
        </w:tabs>
        <w:spacing w:before="0" w:after="0" w:line="360" w:lineRule="auto"/>
        <w:ind w:left="862" w:right="0" w:hanging="360"/>
        <w:jc w:val="left"/>
        <w:rPr>
          <w:rFonts w:ascii="Symbol" w:hAnsi="Symbol"/>
          <w:b w:val="0"/>
          <w:bCs/>
          <w:sz w:val="28"/>
        </w:rPr>
      </w:pPr>
      <w:r>
        <w:rPr>
          <w:b w:val="0"/>
          <w:bCs/>
          <w:sz w:val="28"/>
        </w:rPr>
        <w:t>Instruksi</w:t>
      </w:r>
      <w:r>
        <w:rPr>
          <w:b w:val="0"/>
          <w:bCs/>
          <w:spacing w:val="-16"/>
          <w:sz w:val="28"/>
        </w:rPr>
        <w:t xml:space="preserve"> </w:t>
      </w:r>
      <w:r>
        <w:rPr>
          <w:b w:val="0"/>
          <w:bCs/>
          <w:sz w:val="28"/>
        </w:rPr>
        <w:t>Pemrograman</w:t>
      </w:r>
      <w:r>
        <w:rPr>
          <w:b w:val="0"/>
          <w:bCs/>
          <w:spacing w:val="-6"/>
          <w:sz w:val="28"/>
        </w:rPr>
        <w:t xml:space="preserve"> </w:t>
      </w:r>
      <w:r>
        <w:rPr>
          <w:b w:val="0"/>
          <w:bCs/>
          <w:sz w:val="28"/>
        </w:rPr>
        <w:t>(Front-End</w:t>
      </w:r>
      <w:r>
        <w:rPr>
          <w:b w:val="0"/>
          <w:bCs/>
          <w:spacing w:val="-6"/>
          <w:sz w:val="28"/>
        </w:rPr>
        <w:t xml:space="preserve"> </w:t>
      </w:r>
      <w:r>
        <w:rPr>
          <w:b w:val="0"/>
          <w:bCs/>
          <w:sz w:val="28"/>
        </w:rPr>
        <w:t>&amp;</w:t>
      </w:r>
      <w:r>
        <w:rPr>
          <w:b w:val="0"/>
          <w:bCs/>
          <w:spacing w:val="-12"/>
          <w:sz w:val="28"/>
        </w:rPr>
        <w:t xml:space="preserve"> </w:t>
      </w:r>
      <w:r>
        <w:rPr>
          <w:b w:val="0"/>
          <w:bCs/>
          <w:sz w:val="28"/>
        </w:rPr>
        <w:t>Back-End</w:t>
      </w:r>
      <w:r>
        <w:rPr>
          <w:b w:val="0"/>
          <w:bCs/>
          <w:spacing w:val="-6"/>
          <w:sz w:val="28"/>
        </w:rPr>
        <w:t xml:space="preserve"> </w:t>
      </w:r>
      <w:r>
        <w:rPr>
          <w:b w:val="0"/>
          <w:bCs/>
          <w:spacing w:val="-2"/>
          <w:sz w:val="28"/>
        </w:rPr>
        <w:t>Mesh):</w:t>
      </w:r>
    </w:p>
    <w:p w14:paraId="1823FC97">
      <w:pPr>
        <w:pStyle w:val="2"/>
        <w:numPr>
          <w:ilvl w:val="0"/>
          <w:numId w:val="2"/>
        </w:numPr>
        <w:tabs>
          <w:tab w:val="left" w:pos="1582"/>
        </w:tabs>
        <w:spacing w:before="129" w:after="0" w:line="360" w:lineRule="auto"/>
        <w:ind w:left="1582" w:right="0" w:hanging="508"/>
        <w:jc w:val="left"/>
        <w:rPr>
          <w:b w:val="0"/>
          <w:bCs/>
          <w:sz w:val="28"/>
        </w:rPr>
      </w:pPr>
      <w:r>
        <w:rPr>
          <w:b w:val="0"/>
          <w:bCs/>
        </w:rPr>
        <w:t>Node</w:t>
      </w:r>
      <w:r>
        <w:rPr>
          <w:b w:val="0"/>
          <w:bCs/>
          <w:spacing w:val="-9"/>
        </w:rPr>
        <w:t xml:space="preserve"> </w:t>
      </w:r>
      <w:r>
        <w:rPr>
          <w:b w:val="0"/>
          <w:bCs/>
        </w:rPr>
        <w:t>1</w:t>
      </w:r>
      <w:r>
        <w:rPr>
          <w:b w:val="0"/>
          <w:bCs/>
          <w:spacing w:val="-4"/>
        </w:rPr>
        <w:t xml:space="preserve"> </w:t>
      </w:r>
      <w:r>
        <w:rPr>
          <w:b w:val="0"/>
          <w:bCs/>
        </w:rPr>
        <w:t>(Sensor</w:t>
      </w:r>
      <w:r>
        <w:rPr>
          <w:b w:val="0"/>
          <w:bCs/>
          <w:spacing w:val="-2"/>
        </w:rPr>
        <w:t xml:space="preserve"> </w:t>
      </w:r>
      <w:r>
        <w:rPr>
          <w:b w:val="0"/>
          <w:bCs/>
          <w:spacing w:val="-4"/>
        </w:rPr>
        <w:t>DHT):</w:t>
      </w:r>
    </w:p>
    <w:p w14:paraId="1086E642">
      <w:pPr>
        <w:pStyle w:val="9"/>
        <w:numPr>
          <w:ilvl w:val="1"/>
          <w:numId w:val="2"/>
        </w:numPr>
        <w:tabs>
          <w:tab w:val="left" w:pos="2327"/>
        </w:tabs>
        <w:spacing w:before="116" w:after="0" w:line="360" w:lineRule="auto"/>
        <w:ind w:left="2327" w:right="1200" w:hanging="360"/>
        <w:jc w:val="left"/>
        <w:rPr>
          <w:b w:val="0"/>
          <w:bCs/>
          <w:sz w:val="24"/>
        </w:rPr>
      </w:pPr>
      <w:r>
        <w:rPr>
          <w:b w:val="0"/>
          <w:bCs/>
          <w:sz w:val="24"/>
        </w:rPr>
        <w:t>Modifikasi</w:t>
      </w:r>
      <w:r>
        <w:rPr>
          <w:b w:val="0"/>
          <w:bCs/>
          <w:spacing w:val="-6"/>
          <w:sz w:val="24"/>
        </w:rPr>
        <w:t xml:space="preserve"> </w:t>
      </w:r>
      <w:r>
        <w:rPr>
          <w:b w:val="0"/>
          <w:bCs/>
          <w:sz w:val="24"/>
        </w:rPr>
        <w:t>fungsi</w:t>
      </w:r>
      <w:r>
        <w:rPr>
          <w:b w:val="0"/>
          <w:bCs/>
          <w:spacing w:val="-7"/>
          <w:sz w:val="24"/>
        </w:rPr>
        <w:t xml:space="preserve"> </w:t>
      </w:r>
      <w:r>
        <w:rPr>
          <w:b w:val="0"/>
          <w:bCs/>
          <w:sz w:val="24"/>
        </w:rPr>
        <w:t>sendMessage()</w:t>
      </w:r>
      <w:r>
        <w:rPr>
          <w:b w:val="0"/>
          <w:bCs/>
          <w:spacing w:val="-11"/>
          <w:sz w:val="24"/>
        </w:rPr>
        <w:t xml:space="preserve"> </w:t>
      </w:r>
      <w:r>
        <w:rPr>
          <w:b w:val="0"/>
          <w:bCs/>
          <w:sz w:val="24"/>
        </w:rPr>
        <w:t>agar</w:t>
      </w:r>
      <w:r>
        <w:rPr>
          <w:b w:val="0"/>
          <w:bCs/>
          <w:spacing w:val="-12"/>
          <w:sz w:val="24"/>
        </w:rPr>
        <w:t xml:space="preserve"> </w:t>
      </w:r>
      <w:r>
        <w:rPr>
          <w:b w:val="0"/>
          <w:bCs/>
          <w:sz w:val="24"/>
        </w:rPr>
        <w:t>membaca</w:t>
      </w:r>
      <w:r>
        <w:rPr>
          <w:b w:val="0"/>
          <w:bCs/>
          <w:spacing w:val="-9"/>
          <w:sz w:val="24"/>
        </w:rPr>
        <w:t xml:space="preserve"> </w:t>
      </w:r>
      <w:r>
        <w:rPr>
          <w:b w:val="0"/>
          <w:bCs/>
          <w:sz w:val="24"/>
        </w:rPr>
        <w:t>suhu</w:t>
      </w:r>
      <w:r>
        <w:rPr>
          <w:b w:val="0"/>
          <w:bCs/>
          <w:spacing w:val="-9"/>
          <w:sz w:val="24"/>
        </w:rPr>
        <w:t xml:space="preserve"> </w:t>
      </w:r>
      <w:r>
        <w:rPr>
          <w:b w:val="0"/>
          <w:bCs/>
          <w:sz w:val="24"/>
        </w:rPr>
        <w:t>dan</w:t>
      </w:r>
      <w:r>
        <w:rPr>
          <w:b w:val="0"/>
          <w:bCs/>
          <w:spacing w:val="-8"/>
          <w:sz w:val="24"/>
        </w:rPr>
        <w:t xml:space="preserve"> </w:t>
      </w:r>
      <w:r>
        <w:rPr>
          <w:b w:val="0"/>
          <w:bCs/>
          <w:sz w:val="24"/>
        </w:rPr>
        <w:t>kelembapan</w:t>
      </w:r>
      <w:r>
        <w:rPr>
          <w:b w:val="0"/>
          <w:bCs/>
          <w:spacing w:val="-7"/>
          <w:sz w:val="24"/>
        </w:rPr>
        <w:t xml:space="preserve"> </w:t>
      </w:r>
      <w:r>
        <w:rPr>
          <w:b w:val="0"/>
          <w:bCs/>
          <w:sz w:val="24"/>
        </w:rPr>
        <w:t>riil menggunakan pustaka DHT.h setiap 3 detik.</w:t>
      </w:r>
    </w:p>
    <w:p w14:paraId="7EE6E42A">
      <w:pPr>
        <w:pStyle w:val="9"/>
        <w:numPr>
          <w:ilvl w:val="1"/>
          <w:numId w:val="2"/>
        </w:numPr>
        <w:tabs>
          <w:tab w:val="left" w:pos="2326"/>
        </w:tabs>
        <w:spacing w:before="0" w:after="0" w:line="360" w:lineRule="auto"/>
        <w:ind w:left="2326" w:right="0" w:hanging="359"/>
        <w:jc w:val="left"/>
        <w:rPr>
          <w:b w:val="0"/>
          <w:bCs/>
          <w:sz w:val="24"/>
        </w:rPr>
      </w:pPr>
      <w:r>
        <w:rPr>
          <w:b w:val="0"/>
          <w:bCs/>
          <w:sz w:val="24"/>
        </w:rPr>
        <w:t>Kemas</w:t>
      </w:r>
      <w:r>
        <w:rPr>
          <w:b w:val="0"/>
          <w:bCs/>
          <w:spacing w:val="-6"/>
          <w:sz w:val="24"/>
        </w:rPr>
        <w:t xml:space="preserve"> </w:t>
      </w:r>
      <w:r>
        <w:rPr>
          <w:b w:val="0"/>
          <w:bCs/>
          <w:sz w:val="24"/>
        </w:rPr>
        <w:t>data</w:t>
      </w:r>
      <w:r>
        <w:rPr>
          <w:b w:val="0"/>
          <w:bCs/>
          <w:spacing w:val="1"/>
          <w:sz w:val="24"/>
        </w:rPr>
        <w:t xml:space="preserve"> </w:t>
      </w:r>
      <w:r>
        <w:rPr>
          <w:b w:val="0"/>
          <w:bCs/>
          <w:sz w:val="24"/>
        </w:rPr>
        <w:t>ke</w:t>
      </w:r>
      <w:r>
        <w:rPr>
          <w:b w:val="0"/>
          <w:bCs/>
          <w:spacing w:val="-4"/>
          <w:sz w:val="24"/>
        </w:rPr>
        <w:t xml:space="preserve"> </w:t>
      </w:r>
      <w:r>
        <w:rPr>
          <w:b w:val="0"/>
          <w:bCs/>
          <w:sz w:val="24"/>
        </w:rPr>
        <w:t>dalam format</w:t>
      </w:r>
      <w:r>
        <w:rPr>
          <w:b w:val="0"/>
          <w:bCs/>
          <w:spacing w:val="1"/>
          <w:sz w:val="24"/>
        </w:rPr>
        <w:t xml:space="preserve"> </w:t>
      </w:r>
      <w:r>
        <w:rPr>
          <w:b w:val="0"/>
          <w:bCs/>
          <w:sz w:val="24"/>
        </w:rPr>
        <w:t>string JSON</w:t>
      </w:r>
      <w:r>
        <w:rPr>
          <w:b w:val="0"/>
          <w:bCs/>
          <w:spacing w:val="-3"/>
          <w:sz w:val="24"/>
        </w:rPr>
        <w:t xml:space="preserve"> </w:t>
      </w:r>
      <w:r>
        <w:rPr>
          <w:b w:val="0"/>
          <w:bCs/>
          <w:sz w:val="24"/>
        </w:rPr>
        <w:t>ringkas</w:t>
      </w:r>
      <w:r>
        <w:rPr>
          <w:b w:val="0"/>
          <w:bCs/>
          <w:spacing w:val="-2"/>
          <w:sz w:val="24"/>
        </w:rPr>
        <w:t xml:space="preserve"> </w:t>
      </w:r>
      <w:r>
        <w:rPr>
          <w:b w:val="0"/>
          <w:bCs/>
          <w:sz w:val="24"/>
        </w:rPr>
        <w:t>dan</w:t>
      </w:r>
      <w:r>
        <w:rPr>
          <w:b w:val="0"/>
          <w:bCs/>
          <w:spacing w:val="-1"/>
          <w:sz w:val="24"/>
        </w:rPr>
        <w:t xml:space="preserve"> </w:t>
      </w:r>
      <w:r>
        <w:rPr>
          <w:b w:val="0"/>
          <w:bCs/>
          <w:sz w:val="24"/>
        </w:rPr>
        <w:t>siarkan</w:t>
      </w:r>
      <w:r>
        <w:rPr>
          <w:b w:val="0"/>
          <w:bCs/>
          <w:spacing w:val="-4"/>
          <w:sz w:val="24"/>
        </w:rPr>
        <w:t xml:space="preserve"> </w:t>
      </w:r>
      <w:r>
        <w:rPr>
          <w:b w:val="0"/>
          <w:bCs/>
          <w:sz w:val="24"/>
        </w:rPr>
        <w:t>via</w:t>
      </w:r>
      <w:r>
        <w:rPr>
          <w:b w:val="0"/>
          <w:bCs/>
          <w:spacing w:val="-3"/>
          <w:sz w:val="24"/>
        </w:rPr>
        <w:t xml:space="preserve"> </w:t>
      </w:r>
      <w:r>
        <w:rPr>
          <w:b w:val="0"/>
          <w:bCs/>
          <w:spacing w:val="-2"/>
          <w:sz w:val="24"/>
        </w:rPr>
        <w:t>mesh:</w:t>
      </w:r>
    </w:p>
    <w:p w14:paraId="79CDD837">
      <w:pPr>
        <w:spacing w:before="4" w:line="360" w:lineRule="auto"/>
        <w:ind w:left="2327" w:right="0" w:firstLine="0"/>
        <w:jc w:val="left"/>
        <w:rPr>
          <w:b w:val="0"/>
          <w:bCs/>
          <w:i/>
          <w:sz w:val="24"/>
        </w:rPr>
      </w:pPr>
      <w:r>
        <w:rPr>
          <w:b w:val="0"/>
          <w:bCs/>
          <w:i/>
          <w:spacing w:val="-2"/>
          <w:sz w:val="24"/>
        </w:rPr>
        <w:t>{"tipe":"suhu_node","suhu":29.4,"kelembapan":65.0}</w:t>
      </w:r>
    </w:p>
    <w:p w14:paraId="61925CFE">
      <w:pPr>
        <w:pStyle w:val="6"/>
        <w:spacing w:before="4" w:line="360" w:lineRule="auto"/>
        <w:rPr>
          <w:b w:val="0"/>
          <w:bCs/>
          <w:i/>
        </w:rPr>
      </w:pPr>
    </w:p>
    <w:p w14:paraId="0FEE7802">
      <w:pPr>
        <w:pStyle w:val="2"/>
        <w:numPr>
          <w:ilvl w:val="0"/>
          <w:numId w:val="2"/>
        </w:numPr>
        <w:tabs>
          <w:tab w:val="left" w:pos="1582"/>
        </w:tabs>
        <w:spacing w:before="0" w:after="0" w:line="360" w:lineRule="auto"/>
        <w:ind w:left="1582" w:right="0" w:hanging="552"/>
        <w:jc w:val="left"/>
        <w:rPr>
          <w:b w:val="0"/>
          <w:bCs/>
          <w:i/>
        </w:rPr>
      </w:pPr>
      <w:r>
        <w:rPr>
          <w:b w:val="0"/>
          <w:bCs/>
        </w:rPr>
        <w:t>Node</w:t>
      </w:r>
      <w:r>
        <w:rPr>
          <w:b w:val="0"/>
          <w:bCs/>
          <w:spacing w:val="-7"/>
        </w:rPr>
        <w:t xml:space="preserve"> </w:t>
      </w:r>
      <w:r>
        <w:rPr>
          <w:b w:val="0"/>
          <w:bCs/>
        </w:rPr>
        <w:t>2</w:t>
      </w:r>
      <w:r>
        <w:rPr>
          <w:b w:val="0"/>
          <w:bCs/>
          <w:spacing w:val="-4"/>
        </w:rPr>
        <w:t xml:space="preserve"> </w:t>
      </w:r>
      <w:r>
        <w:rPr>
          <w:b w:val="0"/>
          <w:bCs/>
        </w:rPr>
        <w:t>(Sensor</w:t>
      </w:r>
      <w:r>
        <w:rPr>
          <w:b w:val="0"/>
          <w:bCs/>
          <w:spacing w:val="-6"/>
        </w:rPr>
        <w:t xml:space="preserve"> </w:t>
      </w:r>
      <w:r>
        <w:rPr>
          <w:b w:val="0"/>
          <w:bCs/>
          <w:spacing w:val="-4"/>
        </w:rPr>
        <w:t>LDR):</w:t>
      </w:r>
    </w:p>
    <w:p w14:paraId="753C91F0">
      <w:pPr>
        <w:pStyle w:val="9"/>
        <w:numPr>
          <w:ilvl w:val="1"/>
          <w:numId w:val="2"/>
        </w:numPr>
        <w:tabs>
          <w:tab w:val="left" w:pos="2327"/>
        </w:tabs>
        <w:spacing w:before="36" w:after="0" w:line="360" w:lineRule="auto"/>
        <w:ind w:left="2327" w:right="598" w:hanging="360"/>
        <w:jc w:val="left"/>
        <w:rPr>
          <w:b w:val="0"/>
          <w:bCs/>
          <w:sz w:val="24"/>
        </w:rPr>
      </w:pPr>
      <w:r>
        <w:rPr>
          <w:b w:val="0"/>
          <w:bCs/>
          <w:sz w:val="24"/>
        </w:rPr>
        <w:t>Modifikasi</w:t>
      </w:r>
      <w:r>
        <w:rPr>
          <w:b w:val="0"/>
          <w:bCs/>
          <w:spacing w:val="-7"/>
          <w:sz w:val="24"/>
        </w:rPr>
        <w:t xml:space="preserve"> </w:t>
      </w:r>
      <w:r>
        <w:rPr>
          <w:b w:val="0"/>
          <w:bCs/>
          <w:sz w:val="24"/>
        </w:rPr>
        <w:t>fungsi</w:t>
      </w:r>
      <w:r>
        <w:rPr>
          <w:b w:val="0"/>
          <w:bCs/>
          <w:spacing w:val="-6"/>
          <w:sz w:val="24"/>
        </w:rPr>
        <w:t xml:space="preserve"> </w:t>
      </w:r>
      <w:r>
        <w:rPr>
          <w:b w:val="0"/>
          <w:bCs/>
          <w:sz w:val="24"/>
        </w:rPr>
        <w:t>sendMessage()</w:t>
      </w:r>
      <w:r>
        <w:rPr>
          <w:b w:val="0"/>
          <w:bCs/>
          <w:spacing w:val="-6"/>
          <w:sz w:val="24"/>
        </w:rPr>
        <w:t xml:space="preserve"> </w:t>
      </w:r>
      <w:r>
        <w:rPr>
          <w:b w:val="0"/>
          <w:bCs/>
          <w:sz w:val="24"/>
        </w:rPr>
        <w:t>agar</w:t>
      </w:r>
      <w:r>
        <w:rPr>
          <w:b w:val="0"/>
          <w:bCs/>
          <w:spacing w:val="-7"/>
          <w:sz w:val="24"/>
        </w:rPr>
        <w:t xml:space="preserve"> </w:t>
      </w:r>
      <w:r>
        <w:rPr>
          <w:b w:val="0"/>
          <w:bCs/>
          <w:sz w:val="24"/>
        </w:rPr>
        <w:t>membaca</w:t>
      </w:r>
      <w:r>
        <w:rPr>
          <w:b w:val="0"/>
          <w:bCs/>
          <w:spacing w:val="-9"/>
          <w:sz w:val="24"/>
        </w:rPr>
        <w:t xml:space="preserve"> </w:t>
      </w:r>
      <w:r>
        <w:rPr>
          <w:b w:val="0"/>
          <w:bCs/>
          <w:sz w:val="24"/>
        </w:rPr>
        <w:t>nilai</w:t>
      </w:r>
      <w:r>
        <w:rPr>
          <w:b w:val="0"/>
          <w:bCs/>
          <w:spacing w:val="-15"/>
          <w:sz w:val="24"/>
        </w:rPr>
        <w:t xml:space="preserve"> </w:t>
      </w:r>
      <w:r>
        <w:rPr>
          <w:b w:val="0"/>
          <w:bCs/>
          <w:sz w:val="24"/>
        </w:rPr>
        <w:t>ADC</w:t>
      </w:r>
      <w:r>
        <w:rPr>
          <w:b w:val="0"/>
          <w:bCs/>
          <w:spacing w:val="-8"/>
          <w:sz w:val="24"/>
        </w:rPr>
        <w:t xml:space="preserve"> </w:t>
      </w:r>
      <w:r>
        <w:rPr>
          <w:b w:val="0"/>
          <w:bCs/>
          <w:sz w:val="24"/>
        </w:rPr>
        <w:t>analog</w:t>
      </w:r>
      <w:r>
        <w:rPr>
          <w:b w:val="0"/>
          <w:bCs/>
          <w:spacing w:val="-10"/>
          <w:sz w:val="24"/>
        </w:rPr>
        <w:t xml:space="preserve"> </w:t>
      </w:r>
      <w:r>
        <w:rPr>
          <w:b w:val="0"/>
          <w:bCs/>
          <w:sz w:val="24"/>
        </w:rPr>
        <w:t>LDR</w:t>
      </w:r>
      <w:r>
        <w:rPr>
          <w:b w:val="0"/>
          <w:bCs/>
          <w:spacing w:val="-7"/>
          <w:sz w:val="24"/>
        </w:rPr>
        <w:t xml:space="preserve"> </w:t>
      </w:r>
      <w:r>
        <w:rPr>
          <w:b w:val="0"/>
          <w:bCs/>
          <w:sz w:val="24"/>
        </w:rPr>
        <w:t>setiap</w:t>
      </w:r>
      <w:r>
        <w:rPr>
          <w:b w:val="0"/>
          <w:bCs/>
          <w:spacing w:val="-6"/>
          <w:sz w:val="24"/>
        </w:rPr>
        <w:t xml:space="preserve"> </w:t>
      </w:r>
      <w:r>
        <w:rPr>
          <w:b w:val="0"/>
          <w:bCs/>
          <w:sz w:val="24"/>
        </w:rPr>
        <w:t xml:space="preserve">3 </w:t>
      </w:r>
      <w:r>
        <w:rPr>
          <w:b w:val="0"/>
          <w:bCs/>
          <w:spacing w:val="-2"/>
          <w:sz w:val="24"/>
        </w:rPr>
        <w:t>detik.</w:t>
      </w:r>
    </w:p>
    <w:p w14:paraId="0D1B3F24">
      <w:pPr>
        <w:pStyle w:val="9"/>
        <w:numPr>
          <w:ilvl w:val="1"/>
          <w:numId w:val="2"/>
        </w:numPr>
        <w:tabs>
          <w:tab w:val="left" w:pos="2326"/>
        </w:tabs>
        <w:spacing w:before="2" w:after="0" w:line="360" w:lineRule="auto"/>
        <w:ind w:left="2326" w:right="0" w:hanging="359"/>
        <w:jc w:val="left"/>
        <w:rPr>
          <w:b w:val="0"/>
          <w:bCs/>
          <w:sz w:val="24"/>
        </w:rPr>
      </w:pPr>
      <w:r>
        <w:rPr>
          <w:b w:val="0"/>
          <w:bCs/>
          <w:sz w:val="24"/>
        </w:rPr>
        <w:t>Kemas</w:t>
      </w:r>
      <w:r>
        <w:rPr>
          <w:b w:val="0"/>
          <w:bCs/>
          <w:spacing w:val="-7"/>
          <w:sz w:val="24"/>
        </w:rPr>
        <w:t xml:space="preserve"> </w:t>
      </w:r>
      <w:r>
        <w:rPr>
          <w:b w:val="0"/>
          <w:bCs/>
          <w:sz w:val="24"/>
        </w:rPr>
        <w:t>data</w:t>
      </w:r>
      <w:r>
        <w:rPr>
          <w:b w:val="0"/>
          <w:bCs/>
          <w:spacing w:val="1"/>
          <w:sz w:val="24"/>
        </w:rPr>
        <w:t xml:space="preserve"> </w:t>
      </w:r>
      <w:r>
        <w:rPr>
          <w:b w:val="0"/>
          <w:bCs/>
          <w:sz w:val="24"/>
        </w:rPr>
        <w:t>ke</w:t>
      </w:r>
      <w:r>
        <w:rPr>
          <w:b w:val="0"/>
          <w:bCs/>
          <w:spacing w:val="-4"/>
          <w:sz w:val="24"/>
        </w:rPr>
        <w:t xml:space="preserve"> </w:t>
      </w:r>
      <w:r>
        <w:rPr>
          <w:b w:val="0"/>
          <w:bCs/>
          <w:sz w:val="24"/>
        </w:rPr>
        <w:t>dalam</w:t>
      </w:r>
      <w:r>
        <w:rPr>
          <w:b w:val="0"/>
          <w:bCs/>
          <w:spacing w:val="-1"/>
          <w:sz w:val="24"/>
        </w:rPr>
        <w:t xml:space="preserve"> </w:t>
      </w:r>
      <w:r>
        <w:rPr>
          <w:b w:val="0"/>
          <w:bCs/>
          <w:sz w:val="24"/>
        </w:rPr>
        <w:t>format</w:t>
      </w:r>
      <w:r>
        <w:rPr>
          <w:b w:val="0"/>
          <w:bCs/>
          <w:spacing w:val="1"/>
          <w:sz w:val="24"/>
        </w:rPr>
        <w:t xml:space="preserve"> </w:t>
      </w:r>
      <w:r>
        <w:rPr>
          <w:b w:val="0"/>
          <w:bCs/>
          <w:sz w:val="24"/>
        </w:rPr>
        <w:t>string</w:t>
      </w:r>
      <w:r>
        <w:rPr>
          <w:b w:val="0"/>
          <w:bCs/>
          <w:spacing w:val="-1"/>
          <w:sz w:val="24"/>
        </w:rPr>
        <w:t xml:space="preserve"> </w:t>
      </w:r>
      <w:r>
        <w:rPr>
          <w:b w:val="0"/>
          <w:bCs/>
          <w:sz w:val="24"/>
        </w:rPr>
        <w:t>JSON</w:t>
      </w:r>
      <w:r>
        <w:rPr>
          <w:b w:val="0"/>
          <w:bCs/>
          <w:spacing w:val="-3"/>
          <w:sz w:val="24"/>
        </w:rPr>
        <w:t xml:space="preserve"> </w:t>
      </w:r>
      <w:r>
        <w:rPr>
          <w:b w:val="0"/>
          <w:bCs/>
          <w:sz w:val="24"/>
        </w:rPr>
        <w:t>ringkas</w:t>
      </w:r>
      <w:r>
        <w:rPr>
          <w:b w:val="0"/>
          <w:bCs/>
          <w:spacing w:val="-7"/>
          <w:sz w:val="24"/>
        </w:rPr>
        <w:t xml:space="preserve"> </w:t>
      </w:r>
      <w:r>
        <w:rPr>
          <w:b w:val="0"/>
          <w:bCs/>
          <w:sz w:val="24"/>
        </w:rPr>
        <w:t>dan</w:t>
      </w:r>
      <w:r>
        <w:rPr>
          <w:b w:val="0"/>
          <w:bCs/>
          <w:spacing w:val="-1"/>
          <w:sz w:val="24"/>
        </w:rPr>
        <w:t xml:space="preserve"> </w:t>
      </w:r>
      <w:r>
        <w:rPr>
          <w:b w:val="0"/>
          <w:bCs/>
          <w:sz w:val="24"/>
        </w:rPr>
        <w:t xml:space="preserve">siarkan via </w:t>
      </w:r>
      <w:r>
        <w:rPr>
          <w:b w:val="0"/>
          <w:bCs/>
          <w:spacing w:val="-2"/>
          <w:sz w:val="24"/>
        </w:rPr>
        <w:t>mesh:</w:t>
      </w:r>
    </w:p>
    <w:p w14:paraId="22847984">
      <w:pPr>
        <w:spacing w:before="0" w:line="360" w:lineRule="auto"/>
        <w:ind w:left="2327" w:right="0" w:firstLine="0"/>
        <w:jc w:val="left"/>
        <w:rPr>
          <w:i/>
          <w:sz w:val="24"/>
        </w:rPr>
      </w:pPr>
      <w:r>
        <w:rPr>
          <w:b w:val="0"/>
          <w:bCs/>
          <w:i/>
          <w:spacing w:val="-2"/>
          <w:sz w:val="24"/>
        </w:rPr>
        <w:t>{"tipe":"cahaya_node",</w:t>
      </w:r>
      <w:r>
        <w:rPr>
          <w:i/>
          <w:spacing w:val="-2"/>
          <w:sz w:val="24"/>
        </w:rPr>
        <w:t>"adc":420}</w:t>
      </w:r>
    </w:p>
    <w:p w14:paraId="59999042">
      <w:pPr>
        <w:spacing w:after="0"/>
        <w:jc w:val="left"/>
        <w:rPr>
          <w:i/>
          <w:sz w:val="24"/>
        </w:rPr>
        <w:sectPr>
          <w:pgSz w:w="11920" w:h="16840"/>
          <w:pgMar w:top="1460" w:right="708" w:bottom="280" w:left="566" w:header="720" w:footer="720" w:gutter="0"/>
          <w:cols w:space="720" w:num="1"/>
        </w:sectPr>
      </w:pPr>
    </w:p>
    <w:p w14:paraId="19B38D66">
      <w:pPr>
        <w:pStyle w:val="2"/>
        <w:numPr>
          <w:ilvl w:val="0"/>
          <w:numId w:val="2"/>
        </w:numPr>
        <w:tabs>
          <w:tab w:val="left" w:pos="1582"/>
        </w:tabs>
        <w:spacing w:before="60" w:after="0" w:line="360" w:lineRule="auto"/>
        <w:ind w:left="1582" w:right="0" w:hanging="620"/>
        <w:jc w:val="left"/>
      </w:pPr>
      <w:r>
        <w:t>Node</w:t>
      </w:r>
      <w:r>
        <w:rPr>
          <w:spacing w:val="-9"/>
        </w:rPr>
        <w:t xml:space="preserve"> </w:t>
      </w:r>
      <w:r>
        <w:t>3</w:t>
      </w:r>
      <w:r>
        <w:rPr>
          <w:spacing w:val="-3"/>
        </w:rPr>
        <w:t xml:space="preserve"> </w:t>
      </w:r>
      <w:r>
        <w:t>(Hub</w:t>
      </w:r>
      <w:r>
        <w:rPr>
          <w:spacing w:val="-15"/>
        </w:rPr>
        <w:t xml:space="preserve"> </w:t>
      </w:r>
      <w:r>
        <w:t>Aktuator</w:t>
      </w:r>
      <w:r>
        <w:rPr>
          <w:spacing w:val="-5"/>
        </w:rPr>
        <w:t xml:space="preserve"> </w:t>
      </w:r>
      <w:r>
        <w:rPr>
          <w:spacing w:val="-2"/>
        </w:rPr>
        <w:t>Cerdas):</w:t>
      </w:r>
    </w:p>
    <w:p w14:paraId="15088CB3">
      <w:pPr>
        <w:pStyle w:val="9"/>
        <w:numPr>
          <w:ilvl w:val="1"/>
          <w:numId w:val="2"/>
        </w:numPr>
        <w:tabs>
          <w:tab w:val="left" w:pos="2327"/>
        </w:tabs>
        <w:spacing w:before="36" w:after="0" w:line="360" w:lineRule="auto"/>
        <w:ind w:left="2327" w:right="913" w:hanging="360"/>
        <w:jc w:val="left"/>
        <w:rPr>
          <w:sz w:val="24"/>
        </w:rPr>
      </w:pPr>
      <w:r>
        <w:rPr>
          <w:sz w:val="24"/>
        </w:rPr>
        <w:t>Nonaktifkan</w:t>
      </w:r>
      <w:r>
        <w:rPr>
          <w:spacing w:val="-6"/>
          <w:sz w:val="24"/>
        </w:rPr>
        <w:t xml:space="preserve"> </w:t>
      </w:r>
      <w:r>
        <w:rPr>
          <w:sz w:val="24"/>
        </w:rPr>
        <w:t>taskSendMessage</w:t>
      </w:r>
      <w:r>
        <w:rPr>
          <w:spacing w:val="-8"/>
          <w:sz w:val="24"/>
        </w:rPr>
        <w:t xml:space="preserve"> </w:t>
      </w:r>
      <w:r>
        <w:rPr>
          <w:sz w:val="24"/>
        </w:rPr>
        <w:t>pada</w:t>
      </w:r>
      <w:r>
        <w:rPr>
          <w:spacing w:val="-6"/>
          <w:sz w:val="24"/>
        </w:rPr>
        <w:t xml:space="preserve"> </w:t>
      </w:r>
      <w:r>
        <w:rPr>
          <w:sz w:val="24"/>
        </w:rPr>
        <w:t>Node</w:t>
      </w:r>
      <w:r>
        <w:rPr>
          <w:spacing w:val="-14"/>
          <w:sz w:val="24"/>
        </w:rPr>
        <w:t xml:space="preserve"> </w:t>
      </w:r>
      <w:r>
        <w:rPr>
          <w:sz w:val="24"/>
        </w:rPr>
        <w:t>3</w:t>
      </w:r>
      <w:r>
        <w:rPr>
          <w:spacing w:val="-7"/>
          <w:sz w:val="24"/>
        </w:rPr>
        <w:t xml:space="preserve"> </w:t>
      </w:r>
      <w:r>
        <w:rPr>
          <w:sz w:val="24"/>
        </w:rPr>
        <w:t>(node</w:t>
      </w:r>
      <w:r>
        <w:rPr>
          <w:spacing w:val="-7"/>
          <w:sz w:val="24"/>
        </w:rPr>
        <w:t xml:space="preserve"> </w:t>
      </w:r>
      <w:r>
        <w:rPr>
          <w:sz w:val="24"/>
        </w:rPr>
        <w:t>ini</w:t>
      </w:r>
      <w:r>
        <w:rPr>
          <w:spacing w:val="-6"/>
          <w:sz w:val="24"/>
        </w:rPr>
        <w:t xml:space="preserve"> </w:t>
      </w:r>
      <w:r>
        <w:rPr>
          <w:sz w:val="24"/>
        </w:rPr>
        <w:t>bertindak</w:t>
      </w:r>
      <w:r>
        <w:rPr>
          <w:spacing w:val="-6"/>
          <w:sz w:val="24"/>
        </w:rPr>
        <w:t xml:space="preserve"> </w:t>
      </w:r>
      <w:r>
        <w:rPr>
          <w:sz w:val="24"/>
        </w:rPr>
        <w:t>pasif</w:t>
      </w:r>
      <w:r>
        <w:rPr>
          <w:spacing w:val="-7"/>
          <w:sz w:val="24"/>
        </w:rPr>
        <w:t xml:space="preserve"> </w:t>
      </w:r>
      <w:r>
        <w:rPr>
          <w:sz w:val="24"/>
        </w:rPr>
        <w:t>sebagai penerima dan pengambil keputusan).</w:t>
      </w:r>
    </w:p>
    <w:p w14:paraId="0AEEE4FA">
      <w:pPr>
        <w:pStyle w:val="9"/>
        <w:numPr>
          <w:ilvl w:val="1"/>
          <w:numId w:val="2"/>
        </w:numPr>
        <w:tabs>
          <w:tab w:val="left" w:pos="2326"/>
        </w:tabs>
        <w:spacing w:before="2" w:after="0" w:line="360" w:lineRule="auto"/>
        <w:ind w:left="2326" w:right="0" w:hanging="359"/>
        <w:jc w:val="left"/>
        <w:rPr>
          <w:sz w:val="24"/>
        </w:rPr>
      </w:pPr>
      <w:r>
        <w:rPr>
          <w:sz w:val="24"/>
        </w:rPr>
        <w:t>Pada</w:t>
      </w:r>
      <w:r>
        <w:rPr>
          <w:spacing w:val="-8"/>
          <w:sz w:val="24"/>
        </w:rPr>
        <w:t xml:space="preserve"> </w:t>
      </w:r>
      <w:r>
        <w:rPr>
          <w:sz w:val="24"/>
        </w:rPr>
        <w:t>fungsi</w:t>
      </w:r>
      <w:r>
        <w:rPr>
          <w:spacing w:val="-1"/>
          <w:sz w:val="24"/>
        </w:rPr>
        <w:t xml:space="preserve"> </w:t>
      </w:r>
      <w:r>
        <w:rPr>
          <w:sz w:val="24"/>
        </w:rPr>
        <w:t>receivedCallback(uint32_t from,</w:t>
      </w:r>
      <w:r>
        <w:rPr>
          <w:spacing w:val="-3"/>
          <w:sz w:val="24"/>
        </w:rPr>
        <w:t xml:space="preserve"> </w:t>
      </w:r>
      <w:r>
        <w:rPr>
          <w:sz w:val="24"/>
        </w:rPr>
        <w:t>String</w:t>
      </w:r>
      <w:r>
        <w:rPr>
          <w:spacing w:val="-2"/>
          <w:sz w:val="24"/>
        </w:rPr>
        <w:t xml:space="preserve"> &amp;msg):</w:t>
      </w:r>
    </w:p>
    <w:p w14:paraId="3908FB1A">
      <w:pPr>
        <w:pStyle w:val="9"/>
        <w:numPr>
          <w:ilvl w:val="2"/>
          <w:numId w:val="2"/>
        </w:numPr>
        <w:tabs>
          <w:tab w:val="left" w:pos="3047"/>
        </w:tabs>
        <w:spacing w:before="36" w:after="0" w:line="360" w:lineRule="auto"/>
        <w:ind w:left="3047" w:right="254" w:hanging="360"/>
        <w:jc w:val="left"/>
        <w:rPr>
          <w:sz w:val="24"/>
        </w:rPr>
      </w:pPr>
      <w:r>
        <w:rPr>
          <w:sz w:val="24"/>
        </w:rPr>
        <w:t>Gunakan</w:t>
      </w:r>
      <w:r>
        <w:rPr>
          <w:spacing w:val="-15"/>
          <w:sz w:val="24"/>
        </w:rPr>
        <w:t xml:space="preserve"> </w:t>
      </w:r>
      <w:r>
        <w:rPr>
          <w:sz w:val="24"/>
        </w:rPr>
        <w:t>pustaka</w:t>
      </w:r>
      <w:r>
        <w:rPr>
          <w:spacing w:val="-15"/>
          <w:sz w:val="24"/>
        </w:rPr>
        <w:t xml:space="preserve"> </w:t>
      </w:r>
      <w:r>
        <w:rPr>
          <w:sz w:val="24"/>
        </w:rPr>
        <w:t>ArduinoJson</w:t>
      </w:r>
      <w:r>
        <w:rPr>
          <w:spacing w:val="-15"/>
          <w:sz w:val="24"/>
        </w:rPr>
        <w:t xml:space="preserve"> </w:t>
      </w:r>
      <w:r>
        <w:rPr>
          <w:sz w:val="24"/>
        </w:rPr>
        <w:t>(JsonDocument</w:t>
      </w:r>
      <w:r>
        <w:rPr>
          <w:spacing w:val="-15"/>
          <w:sz w:val="24"/>
        </w:rPr>
        <w:t xml:space="preserve"> </w:t>
      </w:r>
      <w:r>
        <w:rPr>
          <w:sz w:val="24"/>
        </w:rPr>
        <w:t>/</w:t>
      </w:r>
      <w:r>
        <w:rPr>
          <w:spacing w:val="-15"/>
          <w:sz w:val="24"/>
        </w:rPr>
        <w:t xml:space="preserve"> </w:t>
      </w:r>
      <w:r>
        <w:rPr>
          <w:sz w:val="24"/>
        </w:rPr>
        <w:t>StaticJsonDocument&lt;200&gt;) untuk membedah string JSON masuk.</w:t>
      </w:r>
    </w:p>
    <w:p w14:paraId="4D80C3DC">
      <w:pPr>
        <w:pStyle w:val="9"/>
        <w:numPr>
          <w:ilvl w:val="2"/>
          <w:numId w:val="2"/>
        </w:numPr>
        <w:tabs>
          <w:tab w:val="left" w:pos="3046"/>
        </w:tabs>
        <w:spacing w:before="13" w:after="0" w:line="360" w:lineRule="auto"/>
        <w:ind w:left="3046" w:right="0" w:hanging="359"/>
        <w:jc w:val="left"/>
        <w:rPr>
          <w:sz w:val="24"/>
        </w:rPr>
      </w:pPr>
      <w:r>
        <w:rPr>
          <w:sz w:val="24"/>
        </w:rPr>
        <w:t>Evaluasi</w:t>
      </w:r>
      <w:r>
        <w:rPr>
          <w:spacing w:val="-3"/>
          <w:sz w:val="24"/>
        </w:rPr>
        <w:t xml:space="preserve"> </w:t>
      </w:r>
      <w:r>
        <w:rPr>
          <w:sz w:val="24"/>
        </w:rPr>
        <w:t xml:space="preserve">kondisi </w:t>
      </w:r>
      <w:r>
        <w:rPr>
          <w:i/>
          <w:sz w:val="24"/>
        </w:rPr>
        <w:t>Rule</w:t>
      </w:r>
      <w:r>
        <w:rPr>
          <w:i/>
          <w:spacing w:val="2"/>
          <w:sz w:val="24"/>
        </w:rPr>
        <w:t xml:space="preserve"> </w:t>
      </w:r>
      <w:r>
        <w:rPr>
          <w:i/>
          <w:spacing w:val="-2"/>
          <w:sz w:val="24"/>
        </w:rPr>
        <w:t>Engine</w:t>
      </w:r>
      <w:r>
        <w:rPr>
          <w:spacing w:val="-2"/>
          <w:sz w:val="24"/>
        </w:rPr>
        <w:t>:</w:t>
      </w:r>
    </w:p>
    <w:p w14:paraId="7E17F720">
      <w:pPr>
        <w:pStyle w:val="9"/>
        <w:numPr>
          <w:ilvl w:val="3"/>
          <w:numId w:val="2"/>
        </w:numPr>
        <w:tabs>
          <w:tab w:val="left" w:pos="3767"/>
        </w:tabs>
        <w:spacing w:before="36" w:after="0" w:line="360" w:lineRule="auto"/>
        <w:ind w:left="3767" w:right="196" w:hanging="360"/>
        <w:jc w:val="left"/>
        <w:rPr>
          <w:sz w:val="24"/>
        </w:rPr>
      </w:pPr>
      <w:r>
        <w:rPr>
          <w:b/>
          <w:sz w:val="24"/>
        </w:rPr>
        <w:t>JIKA</w:t>
      </w:r>
      <w:r>
        <w:rPr>
          <w:b/>
          <w:spacing w:val="-14"/>
          <w:sz w:val="24"/>
        </w:rPr>
        <w:t xml:space="preserve"> </w:t>
      </w:r>
      <w:r>
        <w:rPr>
          <w:sz w:val="24"/>
        </w:rPr>
        <w:t>data</w:t>
      </w:r>
      <w:r>
        <w:rPr>
          <w:spacing w:val="-11"/>
          <w:sz w:val="24"/>
        </w:rPr>
        <w:t xml:space="preserve"> </w:t>
      </w:r>
      <w:r>
        <w:rPr>
          <w:sz w:val="24"/>
        </w:rPr>
        <w:t>suhu</w:t>
      </w:r>
      <w:r>
        <w:rPr>
          <w:spacing w:val="-13"/>
          <w:sz w:val="24"/>
        </w:rPr>
        <w:t xml:space="preserve"> </w:t>
      </w:r>
      <w:r>
        <w:rPr>
          <w:sz w:val="24"/>
        </w:rPr>
        <w:t>dari</w:t>
      </w:r>
      <w:r>
        <w:rPr>
          <w:spacing w:val="-12"/>
          <w:sz w:val="24"/>
        </w:rPr>
        <w:t xml:space="preserve"> </w:t>
      </w:r>
      <w:r>
        <w:rPr>
          <w:sz w:val="24"/>
        </w:rPr>
        <w:t>Node</w:t>
      </w:r>
      <w:r>
        <w:rPr>
          <w:spacing w:val="-12"/>
          <w:sz w:val="24"/>
        </w:rPr>
        <w:t xml:space="preserve"> </w:t>
      </w:r>
      <w:r>
        <w:rPr>
          <w:sz w:val="24"/>
        </w:rPr>
        <w:t>1</w:t>
      </w:r>
      <w:r>
        <w:rPr>
          <w:spacing w:val="-9"/>
          <w:sz w:val="24"/>
        </w:rPr>
        <w:t xml:space="preserve"> </w:t>
      </w:r>
      <w:r>
        <w:rPr>
          <w:sz w:val="24"/>
        </w:rPr>
        <w:t>bernilai</w:t>
      </w:r>
      <w:r>
        <w:rPr>
          <w:spacing w:val="-11"/>
          <w:sz w:val="24"/>
        </w:rPr>
        <w:t xml:space="preserve"> </w:t>
      </w:r>
      <w:r>
        <w:rPr>
          <w:b/>
          <w:sz w:val="24"/>
        </w:rPr>
        <w:t>di</w:t>
      </w:r>
      <w:r>
        <w:rPr>
          <w:b/>
          <w:spacing w:val="-12"/>
          <w:sz w:val="24"/>
        </w:rPr>
        <w:t xml:space="preserve"> </w:t>
      </w:r>
      <w:r>
        <w:rPr>
          <w:b/>
          <w:sz w:val="24"/>
        </w:rPr>
        <w:t>atas</w:t>
      </w:r>
      <w:r>
        <w:rPr>
          <w:b/>
          <w:spacing w:val="-14"/>
          <w:sz w:val="24"/>
        </w:rPr>
        <w:t xml:space="preserve"> </w:t>
      </w:r>
      <w:r>
        <w:rPr>
          <w:b/>
          <w:sz w:val="24"/>
        </w:rPr>
        <w:t>31.0</w:t>
      </w:r>
      <w:r>
        <w:rPr>
          <w:b/>
          <w:spacing w:val="-13"/>
          <w:sz w:val="24"/>
        </w:rPr>
        <w:t xml:space="preserve"> </w:t>
      </w:r>
      <w:r>
        <w:rPr>
          <w:b/>
          <w:sz w:val="24"/>
        </w:rPr>
        <w:t>Celcius</w:t>
      </w:r>
      <w:r>
        <w:rPr>
          <w:b/>
          <w:spacing w:val="-10"/>
          <w:sz w:val="24"/>
        </w:rPr>
        <w:t xml:space="preserve"> </w:t>
      </w:r>
      <w:r>
        <w:rPr>
          <w:b/>
          <w:sz w:val="24"/>
        </w:rPr>
        <w:t>ATAU</w:t>
      </w:r>
      <w:r>
        <w:rPr>
          <w:b/>
          <w:spacing w:val="-14"/>
          <w:sz w:val="24"/>
        </w:rPr>
        <w:t xml:space="preserve"> </w:t>
      </w:r>
      <w:r>
        <w:rPr>
          <w:sz w:val="24"/>
        </w:rPr>
        <w:t xml:space="preserve">nilai ADC cahaya dari Node 2 bernilai </w:t>
      </w:r>
      <w:r>
        <w:rPr>
          <w:b/>
          <w:sz w:val="24"/>
        </w:rPr>
        <w:t xml:space="preserve">di bawah 300 </w:t>
      </w:r>
      <w:r>
        <w:rPr>
          <w:sz w:val="24"/>
        </w:rPr>
        <w:t>(kondisi gelap),</w:t>
      </w:r>
    </w:p>
    <w:p w14:paraId="7B61044F">
      <w:pPr>
        <w:spacing w:before="0" w:line="360" w:lineRule="auto"/>
        <w:ind w:left="3767" w:right="0" w:firstLine="0"/>
        <w:jc w:val="left"/>
        <w:rPr>
          <w:sz w:val="24"/>
        </w:rPr>
      </w:pPr>
      <w:r>
        <w:rPr>
          <w:b/>
          <w:sz w:val="24"/>
        </w:rPr>
        <w:t>nyalakan</w:t>
      </w:r>
      <w:r>
        <w:rPr>
          <w:b/>
          <w:spacing w:val="-9"/>
          <w:sz w:val="24"/>
        </w:rPr>
        <w:t xml:space="preserve"> </w:t>
      </w:r>
      <w:r>
        <w:rPr>
          <w:b/>
          <w:sz w:val="24"/>
        </w:rPr>
        <w:t>LED</w:t>
      </w:r>
      <w:r>
        <w:rPr>
          <w:b/>
          <w:spacing w:val="-6"/>
          <w:sz w:val="24"/>
        </w:rPr>
        <w:t xml:space="preserve"> </w:t>
      </w:r>
      <w:r>
        <w:rPr>
          <w:sz w:val="24"/>
        </w:rPr>
        <w:t>(digitalWrite(ledPin,</w:t>
      </w:r>
      <w:r>
        <w:rPr>
          <w:spacing w:val="-4"/>
          <w:sz w:val="24"/>
        </w:rPr>
        <w:t xml:space="preserve"> </w:t>
      </w:r>
      <w:r>
        <w:rPr>
          <w:spacing w:val="-2"/>
          <w:sz w:val="24"/>
        </w:rPr>
        <w:t>HIGH)).</w:t>
      </w:r>
    </w:p>
    <w:p w14:paraId="334A9164">
      <w:pPr>
        <w:pStyle w:val="9"/>
        <w:numPr>
          <w:ilvl w:val="3"/>
          <w:numId w:val="2"/>
        </w:numPr>
        <w:tabs>
          <w:tab w:val="left" w:pos="3767"/>
        </w:tabs>
        <w:spacing w:before="36" w:after="0" w:line="360" w:lineRule="auto"/>
        <w:ind w:left="3767" w:right="705" w:hanging="360"/>
        <w:jc w:val="left"/>
        <w:rPr>
          <w:sz w:val="24"/>
        </w:rPr>
      </w:pPr>
      <w:r>
        <w:rPr>
          <w:sz w:val="24"/>
        </w:rPr>
        <w:t>Jika</w:t>
      </w:r>
      <w:r>
        <w:rPr>
          <w:spacing w:val="-8"/>
          <w:sz w:val="24"/>
        </w:rPr>
        <w:t xml:space="preserve"> </w:t>
      </w:r>
      <w:r>
        <w:rPr>
          <w:sz w:val="24"/>
        </w:rPr>
        <w:t>kedua</w:t>
      </w:r>
      <w:r>
        <w:rPr>
          <w:spacing w:val="-8"/>
          <w:sz w:val="24"/>
        </w:rPr>
        <w:t xml:space="preserve"> </w:t>
      </w:r>
      <w:r>
        <w:rPr>
          <w:sz w:val="24"/>
        </w:rPr>
        <w:t>parameter</w:t>
      </w:r>
      <w:r>
        <w:rPr>
          <w:spacing w:val="-8"/>
          <w:sz w:val="24"/>
        </w:rPr>
        <w:t xml:space="preserve"> </w:t>
      </w:r>
      <w:r>
        <w:rPr>
          <w:sz w:val="24"/>
        </w:rPr>
        <w:t>kembali</w:t>
      </w:r>
      <w:r>
        <w:rPr>
          <w:spacing w:val="-7"/>
          <w:sz w:val="24"/>
        </w:rPr>
        <w:t xml:space="preserve"> </w:t>
      </w:r>
      <w:r>
        <w:rPr>
          <w:sz w:val="24"/>
        </w:rPr>
        <w:t>ke</w:t>
      </w:r>
      <w:r>
        <w:rPr>
          <w:spacing w:val="-8"/>
          <w:sz w:val="24"/>
        </w:rPr>
        <w:t xml:space="preserve"> </w:t>
      </w:r>
      <w:r>
        <w:rPr>
          <w:sz w:val="24"/>
        </w:rPr>
        <w:t>kondisi</w:t>
      </w:r>
      <w:r>
        <w:rPr>
          <w:spacing w:val="-8"/>
          <w:sz w:val="24"/>
        </w:rPr>
        <w:t xml:space="preserve"> </w:t>
      </w:r>
      <w:r>
        <w:rPr>
          <w:sz w:val="24"/>
        </w:rPr>
        <w:t>normal,</w:t>
      </w:r>
      <w:r>
        <w:rPr>
          <w:spacing w:val="-8"/>
          <w:sz w:val="24"/>
        </w:rPr>
        <w:t xml:space="preserve"> </w:t>
      </w:r>
      <w:r>
        <w:rPr>
          <w:b/>
          <w:sz w:val="24"/>
        </w:rPr>
        <w:t>matikan</w:t>
      </w:r>
      <w:r>
        <w:rPr>
          <w:b/>
          <w:spacing w:val="-10"/>
          <w:sz w:val="24"/>
        </w:rPr>
        <w:t xml:space="preserve"> </w:t>
      </w:r>
      <w:r>
        <w:rPr>
          <w:b/>
          <w:sz w:val="24"/>
        </w:rPr>
        <w:t xml:space="preserve">LED </w:t>
      </w:r>
      <w:r>
        <w:rPr>
          <w:sz w:val="24"/>
        </w:rPr>
        <w:t>(digitalWrite(ledPin, LOW)).</w:t>
      </w:r>
    </w:p>
    <w:p w14:paraId="431BD34B">
      <w:pPr>
        <w:pStyle w:val="6"/>
        <w:spacing w:before="200" w:line="360" w:lineRule="auto"/>
      </w:pPr>
    </w:p>
    <w:p w14:paraId="649677BD">
      <w:pPr>
        <w:spacing w:before="0" w:line="360" w:lineRule="auto"/>
        <w:ind w:left="141" w:right="0" w:firstLine="0"/>
        <w:jc w:val="left"/>
        <w:rPr>
          <w:b/>
          <w:sz w:val="28"/>
        </w:rPr>
      </w:pPr>
      <w:r>
        <w:rPr>
          <w:b/>
          <w:sz w:val="28"/>
        </w:rPr>
        <w:t>Eksperimen</w:t>
      </w:r>
      <w:r>
        <w:rPr>
          <w:b/>
          <w:spacing w:val="-14"/>
          <w:sz w:val="28"/>
        </w:rPr>
        <w:t xml:space="preserve"> </w:t>
      </w:r>
      <w:r>
        <w:rPr>
          <w:b/>
          <w:sz w:val="28"/>
        </w:rPr>
        <w:t>Ketahanan</w:t>
      </w:r>
      <w:r>
        <w:rPr>
          <w:b/>
          <w:spacing w:val="-7"/>
          <w:sz w:val="28"/>
        </w:rPr>
        <w:t xml:space="preserve"> </w:t>
      </w:r>
      <w:r>
        <w:rPr>
          <w:b/>
          <w:sz w:val="28"/>
        </w:rPr>
        <w:t>Jaringan</w:t>
      </w:r>
      <w:r>
        <w:rPr>
          <w:b/>
          <w:spacing w:val="-11"/>
          <w:sz w:val="28"/>
        </w:rPr>
        <w:t xml:space="preserve"> </w:t>
      </w:r>
      <w:r>
        <w:rPr>
          <w:b/>
          <w:sz w:val="28"/>
        </w:rPr>
        <w:t>(</w:t>
      </w:r>
      <w:r>
        <w:rPr>
          <w:b/>
          <w:i/>
          <w:sz w:val="28"/>
        </w:rPr>
        <w:t>Multi-Hop</w:t>
      </w:r>
      <w:r>
        <w:rPr>
          <w:b/>
          <w:i/>
          <w:spacing w:val="-8"/>
          <w:sz w:val="28"/>
        </w:rPr>
        <w:t xml:space="preserve"> </w:t>
      </w:r>
      <w:r>
        <w:rPr>
          <w:b/>
          <w:sz w:val="28"/>
        </w:rPr>
        <w:t>dan</w:t>
      </w:r>
      <w:r>
        <w:rPr>
          <w:b/>
          <w:spacing w:val="-8"/>
          <w:sz w:val="28"/>
        </w:rPr>
        <w:t xml:space="preserve"> </w:t>
      </w:r>
      <w:r>
        <w:rPr>
          <w:b/>
          <w:i/>
          <w:sz w:val="28"/>
        </w:rPr>
        <w:t>Self-</w:t>
      </w:r>
      <w:r>
        <w:rPr>
          <w:b/>
          <w:i/>
          <w:spacing w:val="-2"/>
          <w:sz w:val="28"/>
        </w:rPr>
        <w:t>Healing</w:t>
      </w:r>
      <w:r>
        <w:rPr>
          <w:b/>
          <w:spacing w:val="-2"/>
          <w:sz w:val="28"/>
        </w:rPr>
        <w:t>):</w:t>
      </w:r>
    </w:p>
    <w:p w14:paraId="547F79BE">
      <w:pPr>
        <w:pStyle w:val="9"/>
        <w:numPr>
          <w:ilvl w:val="1"/>
          <w:numId w:val="2"/>
        </w:numPr>
        <w:tabs>
          <w:tab w:val="left" w:pos="2327"/>
        </w:tabs>
        <w:spacing w:before="36" w:after="0" w:line="360" w:lineRule="auto"/>
        <w:ind w:left="2327" w:right="182" w:hanging="360"/>
        <w:jc w:val="left"/>
        <w:rPr>
          <w:sz w:val="24"/>
        </w:rPr>
      </w:pPr>
      <w:r>
        <w:rPr>
          <w:sz w:val="24"/>
        </w:rPr>
        <w:t>Jauhkan</w:t>
      </w:r>
      <w:r>
        <w:rPr>
          <w:spacing w:val="-7"/>
          <w:sz w:val="24"/>
        </w:rPr>
        <w:t xml:space="preserve"> </w:t>
      </w:r>
      <w:r>
        <w:rPr>
          <w:sz w:val="24"/>
        </w:rPr>
        <w:t>Node</w:t>
      </w:r>
      <w:r>
        <w:rPr>
          <w:spacing w:val="-6"/>
          <w:sz w:val="24"/>
        </w:rPr>
        <w:t xml:space="preserve"> </w:t>
      </w:r>
      <w:r>
        <w:rPr>
          <w:sz w:val="24"/>
        </w:rPr>
        <w:t>1</w:t>
      </w:r>
      <w:r>
        <w:rPr>
          <w:spacing w:val="-7"/>
          <w:sz w:val="24"/>
        </w:rPr>
        <w:t xml:space="preserve"> </w:t>
      </w:r>
      <w:r>
        <w:rPr>
          <w:sz w:val="24"/>
        </w:rPr>
        <w:t>dan</w:t>
      </w:r>
      <w:r>
        <w:rPr>
          <w:spacing w:val="-7"/>
          <w:sz w:val="24"/>
        </w:rPr>
        <w:t xml:space="preserve"> </w:t>
      </w:r>
      <w:r>
        <w:rPr>
          <w:sz w:val="24"/>
        </w:rPr>
        <w:t>Node</w:t>
      </w:r>
      <w:r>
        <w:rPr>
          <w:spacing w:val="-6"/>
          <w:sz w:val="24"/>
        </w:rPr>
        <w:t xml:space="preserve"> </w:t>
      </w:r>
      <w:r>
        <w:rPr>
          <w:sz w:val="24"/>
        </w:rPr>
        <w:t>3</w:t>
      </w:r>
      <w:r>
        <w:rPr>
          <w:spacing w:val="-7"/>
          <w:sz w:val="24"/>
        </w:rPr>
        <w:t xml:space="preserve"> </w:t>
      </w:r>
      <w:r>
        <w:rPr>
          <w:sz w:val="24"/>
        </w:rPr>
        <w:t>hingga</w:t>
      </w:r>
      <w:r>
        <w:rPr>
          <w:spacing w:val="-6"/>
          <w:sz w:val="24"/>
        </w:rPr>
        <w:t xml:space="preserve"> </w:t>
      </w:r>
      <w:r>
        <w:rPr>
          <w:sz w:val="24"/>
        </w:rPr>
        <w:t>berada</w:t>
      </w:r>
      <w:r>
        <w:rPr>
          <w:spacing w:val="-5"/>
          <w:sz w:val="24"/>
        </w:rPr>
        <w:t xml:space="preserve"> </w:t>
      </w:r>
      <w:r>
        <w:rPr>
          <w:sz w:val="24"/>
        </w:rPr>
        <w:t>di</w:t>
      </w:r>
      <w:r>
        <w:rPr>
          <w:spacing w:val="-6"/>
          <w:sz w:val="24"/>
        </w:rPr>
        <w:t xml:space="preserve"> </w:t>
      </w:r>
      <w:r>
        <w:rPr>
          <w:sz w:val="24"/>
        </w:rPr>
        <w:t>luar</w:t>
      </w:r>
      <w:r>
        <w:rPr>
          <w:spacing w:val="-7"/>
          <w:sz w:val="24"/>
        </w:rPr>
        <w:t xml:space="preserve"> </w:t>
      </w:r>
      <w:r>
        <w:rPr>
          <w:sz w:val="24"/>
        </w:rPr>
        <w:t>jangkauan</w:t>
      </w:r>
      <w:r>
        <w:rPr>
          <w:spacing w:val="-6"/>
          <w:sz w:val="24"/>
        </w:rPr>
        <w:t xml:space="preserve"> </w:t>
      </w:r>
      <w:r>
        <w:rPr>
          <w:sz w:val="24"/>
        </w:rPr>
        <w:t>radio</w:t>
      </w:r>
      <w:r>
        <w:rPr>
          <w:spacing w:val="-7"/>
          <w:sz w:val="24"/>
        </w:rPr>
        <w:t xml:space="preserve"> </w:t>
      </w:r>
      <w:r>
        <w:rPr>
          <w:sz w:val="24"/>
        </w:rPr>
        <w:t>langsung</w:t>
      </w:r>
      <w:r>
        <w:rPr>
          <w:spacing w:val="-3"/>
          <w:sz w:val="24"/>
        </w:rPr>
        <w:t xml:space="preserve"> </w:t>
      </w:r>
      <w:r>
        <w:rPr>
          <w:sz w:val="24"/>
        </w:rPr>
        <w:t>masing-</w:t>
      </w:r>
      <w:r>
        <w:rPr>
          <w:spacing w:val="-2"/>
          <w:sz w:val="24"/>
        </w:rPr>
        <w:t>masing.</w:t>
      </w:r>
    </w:p>
    <w:p w14:paraId="6F880CC3">
      <w:pPr>
        <w:pStyle w:val="9"/>
        <w:numPr>
          <w:ilvl w:val="1"/>
          <w:numId w:val="2"/>
        </w:numPr>
        <w:tabs>
          <w:tab w:val="left" w:pos="2326"/>
        </w:tabs>
        <w:spacing w:before="2" w:after="0" w:line="360" w:lineRule="auto"/>
        <w:ind w:left="2326" w:right="0" w:hanging="359"/>
        <w:jc w:val="left"/>
        <w:rPr>
          <w:sz w:val="24"/>
        </w:rPr>
      </w:pPr>
      <w:r>
        <w:rPr>
          <w:sz w:val="24"/>
        </w:rPr>
        <w:t>Tempatkan</w:t>
      </w:r>
      <w:r>
        <w:rPr>
          <w:spacing w:val="-9"/>
          <w:sz w:val="24"/>
        </w:rPr>
        <w:t xml:space="preserve"> </w:t>
      </w:r>
      <w:r>
        <w:rPr>
          <w:sz w:val="24"/>
        </w:rPr>
        <w:t>Node</w:t>
      </w:r>
      <w:r>
        <w:rPr>
          <w:spacing w:val="-5"/>
          <w:sz w:val="24"/>
        </w:rPr>
        <w:t xml:space="preserve"> </w:t>
      </w:r>
      <w:r>
        <w:rPr>
          <w:sz w:val="24"/>
        </w:rPr>
        <w:t>2</w:t>
      </w:r>
      <w:r>
        <w:rPr>
          <w:spacing w:val="-6"/>
          <w:sz w:val="24"/>
        </w:rPr>
        <w:t xml:space="preserve"> </w:t>
      </w:r>
      <w:r>
        <w:rPr>
          <w:sz w:val="24"/>
        </w:rPr>
        <w:t>di</w:t>
      </w:r>
      <w:r>
        <w:rPr>
          <w:spacing w:val="-5"/>
          <w:sz w:val="24"/>
        </w:rPr>
        <w:t xml:space="preserve"> </w:t>
      </w:r>
      <w:r>
        <w:rPr>
          <w:sz w:val="24"/>
        </w:rPr>
        <w:t>posisi</w:t>
      </w:r>
      <w:r>
        <w:rPr>
          <w:spacing w:val="-4"/>
          <w:sz w:val="24"/>
        </w:rPr>
        <w:t xml:space="preserve"> </w:t>
      </w:r>
      <w:r>
        <w:rPr>
          <w:sz w:val="24"/>
        </w:rPr>
        <w:t>tengah</w:t>
      </w:r>
      <w:r>
        <w:rPr>
          <w:spacing w:val="-6"/>
          <w:sz w:val="24"/>
        </w:rPr>
        <w:t xml:space="preserve"> </w:t>
      </w:r>
      <w:r>
        <w:rPr>
          <w:sz w:val="24"/>
        </w:rPr>
        <w:t>antara</w:t>
      </w:r>
      <w:r>
        <w:rPr>
          <w:spacing w:val="-4"/>
          <w:sz w:val="24"/>
        </w:rPr>
        <w:t xml:space="preserve"> </w:t>
      </w:r>
      <w:r>
        <w:rPr>
          <w:sz w:val="24"/>
        </w:rPr>
        <w:t>Node</w:t>
      </w:r>
      <w:r>
        <w:rPr>
          <w:spacing w:val="-5"/>
          <w:sz w:val="24"/>
        </w:rPr>
        <w:t xml:space="preserve"> </w:t>
      </w:r>
      <w:r>
        <w:rPr>
          <w:sz w:val="24"/>
        </w:rPr>
        <w:t>1</w:t>
      </w:r>
      <w:r>
        <w:rPr>
          <w:spacing w:val="-3"/>
          <w:sz w:val="24"/>
        </w:rPr>
        <w:t xml:space="preserve"> </w:t>
      </w:r>
      <w:r>
        <w:rPr>
          <w:sz w:val="24"/>
        </w:rPr>
        <w:t>dan</w:t>
      </w:r>
      <w:r>
        <w:rPr>
          <w:spacing w:val="-5"/>
          <w:sz w:val="24"/>
        </w:rPr>
        <w:t xml:space="preserve"> </w:t>
      </w:r>
      <w:r>
        <w:rPr>
          <w:sz w:val="24"/>
        </w:rPr>
        <w:t>Node</w:t>
      </w:r>
      <w:r>
        <w:rPr>
          <w:spacing w:val="-5"/>
          <w:sz w:val="24"/>
        </w:rPr>
        <w:t xml:space="preserve"> 3.</w:t>
      </w:r>
    </w:p>
    <w:p w14:paraId="0EDF2B77">
      <w:pPr>
        <w:pStyle w:val="9"/>
        <w:numPr>
          <w:ilvl w:val="1"/>
          <w:numId w:val="2"/>
        </w:numPr>
        <w:tabs>
          <w:tab w:val="left" w:pos="2327"/>
        </w:tabs>
        <w:spacing w:before="76" w:after="0" w:line="360" w:lineRule="auto"/>
        <w:ind w:left="2327" w:right="369" w:hanging="360"/>
        <w:jc w:val="left"/>
        <w:rPr>
          <w:sz w:val="24"/>
        </w:rPr>
      </w:pPr>
      <w:r>
        <w:rPr>
          <w:sz w:val="24"/>
        </w:rPr>
        <w:t>Amati</w:t>
      </w:r>
      <w:r>
        <w:rPr>
          <w:spacing w:val="-5"/>
          <w:sz w:val="24"/>
        </w:rPr>
        <w:t xml:space="preserve"> </w:t>
      </w:r>
      <w:r>
        <w:rPr>
          <w:sz w:val="24"/>
        </w:rPr>
        <w:t>pada</w:t>
      </w:r>
      <w:r>
        <w:rPr>
          <w:spacing w:val="-5"/>
          <w:sz w:val="24"/>
        </w:rPr>
        <w:t xml:space="preserve"> </w:t>
      </w:r>
      <w:r>
        <w:rPr>
          <w:sz w:val="24"/>
        </w:rPr>
        <w:t>Serial</w:t>
      </w:r>
      <w:r>
        <w:rPr>
          <w:spacing w:val="-6"/>
          <w:sz w:val="24"/>
        </w:rPr>
        <w:t xml:space="preserve"> </w:t>
      </w:r>
      <w:r>
        <w:rPr>
          <w:sz w:val="24"/>
        </w:rPr>
        <w:t>Monitor</w:t>
      </w:r>
      <w:r>
        <w:rPr>
          <w:spacing w:val="-7"/>
          <w:sz w:val="24"/>
        </w:rPr>
        <w:t xml:space="preserve"> </w:t>
      </w:r>
      <w:r>
        <w:rPr>
          <w:sz w:val="24"/>
        </w:rPr>
        <w:t>apakah</w:t>
      </w:r>
      <w:r>
        <w:rPr>
          <w:spacing w:val="-6"/>
          <w:sz w:val="24"/>
        </w:rPr>
        <w:t xml:space="preserve"> </w:t>
      </w:r>
      <w:r>
        <w:rPr>
          <w:sz w:val="24"/>
        </w:rPr>
        <w:t>paket</w:t>
      </w:r>
      <w:r>
        <w:rPr>
          <w:spacing w:val="-6"/>
          <w:sz w:val="24"/>
        </w:rPr>
        <w:t xml:space="preserve"> </w:t>
      </w:r>
      <w:r>
        <w:rPr>
          <w:sz w:val="24"/>
        </w:rPr>
        <w:t>telemetri</w:t>
      </w:r>
      <w:r>
        <w:rPr>
          <w:spacing w:val="-4"/>
          <w:sz w:val="24"/>
        </w:rPr>
        <w:t xml:space="preserve"> </w:t>
      </w:r>
      <w:r>
        <w:rPr>
          <w:sz w:val="24"/>
        </w:rPr>
        <w:t>dari</w:t>
      </w:r>
      <w:r>
        <w:rPr>
          <w:spacing w:val="-6"/>
          <w:sz w:val="24"/>
        </w:rPr>
        <w:t xml:space="preserve"> </w:t>
      </w:r>
      <w:r>
        <w:rPr>
          <w:sz w:val="24"/>
        </w:rPr>
        <w:t>Node</w:t>
      </w:r>
      <w:r>
        <w:rPr>
          <w:spacing w:val="-6"/>
          <w:sz w:val="24"/>
        </w:rPr>
        <w:t xml:space="preserve"> </w:t>
      </w:r>
      <w:r>
        <w:rPr>
          <w:sz w:val="24"/>
        </w:rPr>
        <w:t>1</w:t>
      </w:r>
      <w:r>
        <w:rPr>
          <w:spacing w:val="-7"/>
          <w:sz w:val="24"/>
        </w:rPr>
        <w:t xml:space="preserve"> </w:t>
      </w:r>
      <w:r>
        <w:rPr>
          <w:sz w:val="24"/>
        </w:rPr>
        <w:t>tetap</w:t>
      </w:r>
      <w:r>
        <w:rPr>
          <w:spacing w:val="-7"/>
          <w:sz w:val="24"/>
        </w:rPr>
        <w:t xml:space="preserve"> </w:t>
      </w:r>
      <w:r>
        <w:rPr>
          <w:sz w:val="24"/>
        </w:rPr>
        <w:t>dapat</w:t>
      </w:r>
      <w:r>
        <w:rPr>
          <w:spacing w:val="-2"/>
          <w:sz w:val="24"/>
        </w:rPr>
        <w:t xml:space="preserve"> </w:t>
      </w:r>
      <w:r>
        <w:rPr>
          <w:sz w:val="24"/>
        </w:rPr>
        <w:t>diterima oleh Node 3 melalui relai perantara (</w:t>
      </w:r>
      <w:r>
        <w:rPr>
          <w:i/>
          <w:sz w:val="24"/>
        </w:rPr>
        <w:t>multi-hop relay</w:t>
      </w:r>
      <w:r>
        <w:rPr>
          <w:sz w:val="24"/>
        </w:rPr>
        <w:t>) Node 2.</w:t>
      </w:r>
    </w:p>
    <w:p w14:paraId="22A6F0DD">
      <w:pPr>
        <w:pStyle w:val="9"/>
        <w:numPr>
          <w:ilvl w:val="1"/>
          <w:numId w:val="2"/>
        </w:numPr>
        <w:tabs>
          <w:tab w:val="left" w:pos="2327"/>
        </w:tabs>
        <w:spacing w:before="9" w:after="0" w:line="360" w:lineRule="auto"/>
        <w:ind w:left="2327" w:right="312" w:hanging="360"/>
        <w:jc w:val="left"/>
        <w:rPr>
          <w:sz w:val="24"/>
        </w:rPr>
      </w:pPr>
      <w:r>
        <w:rPr>
          <w:sz w:val="24"/>
        </w:rPr>
        <w:t>Matikan</w:t>
      </w:r>
      <w:r>
        <w:rPr>
          <w:spacing w:val="-7"/>
          <w:sz w:val="24"/>
        </w:rPr>
        <w:t xml:space="preserve"> </w:t>
      </w:r>
      <w:r>
        <w:rPr>
          <w:sz w:val="24"/>
        </w:rPr>
        <w:t>daya</w:t>
      </w:r>
      <w:r>
        <w:rPr>
          <w:spacing w:val="-6"/>
          <w:sz w:val="24"/>
        </w:rPr>
        <w:t xml:space="preserve"> </w:t>
      </w:r>
      <w:r>
        <w:rPr>
          <w:sz w:val="24"/>
        </w:rPr>
        <w:t>Node</w:t>
      </w:r>
      <w:r>
        <w:rPr>
          <w:spacing w:val="-7"/>
          <w:sz w:val="24"/>
        </w:rPr>
        <w:t xml:space="preserve"> </w:t>
      </w:r>
      <w:r>
        <w:rPr>
          <w:sz w:val="24"/>
        </w:rPr>
        <w:t>2</w:t>
      </w:r>
      <w:r>
        <w:rPr>
          <w:spacing w:val="-8"/>
          <w:sz w:val="24"/>
        </w:rPr>
        <w:t xml:space="preserve"> </w:t>
      </w:r>
      <w:r>
        <w:rPr>
          <w:sz w:val="24"/>
        </w:rPr>
        <w:t>(simulasi</w:t>
      </w:r>
      <w:r>
        <w:rPr>
          <w:spacing w:val="-6"/>
          <w:sz w:val="24"/>
        </w:rPr>
        <w:t xml:space="preserve"> </w:t>
      </w:r>
      <w:r>
        <w:rPr>
          <w:sz w:val="24"/>
        </w:rPr>
        <w:t>node</w:t>
      </w:r>
      <w:r>
        <w:rPr>
          <w:spacing w:val="-7"/>
          <w:sz w:val="24"/>
        </w:rPr>
        <w:t xml:space="preserve"> </w:t>
      </w:r>
      <w:r>
        <w:rPr>
          <w:sz w:val="24"/>
        </w:rPr>
        <w:t>putus/gagal),</w:t>
      </w:r>
      <w:r>
        <w:rPr>
          <w:spacing w:val="-6"/>
          <w:sz w:val="24"/>
        </w:rPr>
        <w:t xml:space="preserve"> </w:t>
      </w:r>
      <w:r>
        <w:rPr>
          <w:sz w:val="24"/>
        </w:rPr>
        <w:t>lalu</w:t>
      </w:r>
      <w:r>
        <w:rPr>
          <w:spacing w:val="-8"/>
          <w:sz w:val="24"/>
        </w:rPr>
        <w:t xml:space="preserve"> </w:t>
      </w:r>
      <w:r>
        <w:rPr>
          <w:sz w:val="24"/>
        </w:rPr>
        <w:t>amati</w:t>
      </w:r>
      <w:r>
        <w:rPr>
          <w:spacing w:val="-6"/>
          <w:sz w:val="24"/>
        </w:rPr>
        <w:t xml:space="preserve"> </w:t>
      </w:r>
      <w:r>
        <w:rPr>
          <w:sz w:val="24"/>
        </w:rPr>
        <w:t>perubahan</w:t>
      </w:r>
      <w:r>
        <w:rPr>
          <w:spacing w:val="-8"/>
          <w:sz w:val="24"/>
        </w:rPr>
        <w:t xml:space="preserve"> </w:t>
      </w:r>
      <w:r>
        <w:rPr>
          <w:sz w:val="24"/>
        </w:rPr>
        <w:t>status</w:t>
      </w:r>
      <w:r>
        <w:rPr>
          <w:spacing w:val="-9"/>
          <w:sz w:val="24"/>
        </w:rPr>
        <w:t xml:space="preserve"> </w:t>
      </w:r>
      <w:r>
        <w:rPr>
          <w:sz w:val="24"/>
        </w:rPr>
        <w:t xml:space="preserve">pada Serial Monitor Node 3 melalui </w:t>
      </w:r>
      <w:r>
        <w:rPr>
          <w:i/>
          <w:sz w:val="24"/>
        </w:rPr>
        <w:t xml:space="preserve">callback </w:t>
      </w:r>
      <w:r>
        <w:rPr>
          <w:sz w:val="24"/>
        </w:rPr>
        <w:t>changedConnectionCallback().</w:t>
      </w:r>
    </w:p>
    <w:p w14:paraId="43443CD2">
      <w:pPr>
        <w:pStyle w:val="6"/>
        <w:spacing w:before="40" w:line="360" w:lineRule="auto"/>
      </w:pPr>
    </w:p>
    <w:p w14:paraId="68917677">
      <w:pPr>
        <w:pStyle w:val="9"/>
        <w:numPr>
          <w:ilvl w:val="0"/>
          <w:numId w:val="3"/>
        </w:numPr>
        <w:tabs>
          <w:tab w:val="left" w:pos="861"/>
        </w:tabs>
        <w:spacing w:before="0" w:after="0" w:line="360" w:lineRule="auto"/>
        <w:ind w:left="861" w:right="0" w:hanging="359"/>
        <w:jc w:val="left"/>
        <w:rPr>
          <w:b/>
          <w:sz w:val="28"/>
        </w:rPr>
      </w:pPr>
      <w:r>
        <w:rPr>
          <w:b/>
          <w:sz w:val="28"/>
        </w:rPr>
        <w:t>Kriteria</w:t>
      </w:r>
      <w:r>
        <w:rPr>
          <w:b/>
          <w:spacing w:val="-4"/>
          <w:sz w:val="28"/>
        </w:rPr>
        <w:t xml:space="preserve"> </w:t>
      </w:r>
      <w:r>
        <w:rPr>
          <w:b/>
          <w:spacing w:val="-2"/>
          <w:sz w:val="28"/>
        </w:rPr>
        <w:t>Keberhasilan:</w:t>
      </w:r>
    </w:p>
    <w:p w14:paraId="69325914">
      <w:pPr>
        <w:pStyle w:val="9"/>
        <w:numPr>
          <w:ilvl w:val="1"/>
          <w:numId w:val="3"/>
        </w:numPr>
        <w:tabs>
          <w:tab w:val="left" w:pos="1606"/>
        </w:tabs>
        <w:spacing w:before="132" w:after="0" w:line="360" w:lineRule="auto"/>
        <w:ind w:left="1606" w:right="455" w:hanging="360"/>
        <w:jc w:val="left"/>
        <w:rPr>
          <w:sz w:val="24"/>
        </w:rPr>
      </w:pPr>
      <w:r>
        <w:rPr>
          <w:sz w:val="24"/>
        </w:rPr>
        <w:t>Ketiga</w:t>
      </w:r>
      <w:r>
        <w:rPr>
          <w:spacing w:val="-5"/>
          <w:sz w:val="24"/>
        </w:rPr>
        <w:t xml:space="preserve"> </w:t>
      </w:r>
      <w:r>
        <w:rPr>
          <w:sz w:val="24"/>
        </w:rPr>
        <w:t>node</w:t>
      </w:r>
      <w:r>
        <w:rPr>
          <w:spacing w:val="-6"/>
          <w:sz w:val="24"/>
        </w:rPr>
        <w:t xml:space="preserve"> </w:t>
      </w:r>
      <w:r>
        <w:rPr>
          <w:sz w:val="24"/>
        </w:rPr>
        <w:t>berhasil</w:t>
      </w:r>
      <w:r>
        <w:rPr>
          <w:spacing w:val="-5"/>
          <w:sz w:val="24"/>
        </w:rPr>
        <w:t xml:space="preserve"> </w:t>
      </w:r>
      <w:r>
        <w:rPr>
          <w:sz w:val="24"/>
        </w:rPr>
        <w:t>membentuk</w:t>
      </w:r>
      <w:r>
        <w:rPr>
          <w:spacing w:val="-9"/>
          <w:sz w:val="24"/>
        </w:rPr>
        <w:t xml:space="preserve"> </w:t>
      </w:r>
      <w:r>
        <w:rPr>
          <w:sz w:val="24"/>
        </w:rPr>
        <w:t>jaringan</w:t>
      </w:r>
      <w:r>
        <w:rPr>
          <w:spacing w:val="-9"/>
          <w:sz w:val="24"/>
        </w:rPr>
        <w:t xml:space="preserve"> </w:t>
      </w:r>
      <w:r>
        <w:rPr>
          <w:sz w:val="24"/>
        </w:rPr>
        <w:t>rantai</w:t>
      </w:r>
      <w:r>
        <w:rPr>
          <w:spacing w:val="-8"/>
          <w:sz w:val="24"/>
        </w:rPr>
        <w:t xml:space="preserve"> </w:t>
      </w:r>
      <w:r>
        <w:rPr>
          <w:sz w:val="24"/>
        </w:rPr>
        <w:t>mesh</w:t>
      </w:r>
      <w:r>
        <w:rPr>
          <w:spacing w:val="-6"/>
          <w:sz w:val="24"/>
        </w:rPr>
        <w:t xml:space="preserve"> </w:t>
      </w:r>
      <w:r>
        <w:rPr>
          <w:sz w:val="24"/>
        </w:rPr>
        <w:t>otonom</w:t>
      </w:r>
      <w:r>
        <w:rPr>
          <w:spacing w:val="-9"/>
          <w:sz w:val="24"/>
        </w:rPr>
        <w:t xml:space="preserve"> </w:t>
      </w:r>
      <w:r>
        <w:rPr>
          <w:sz w:val="24"/>
        </w:rPr>
        <w:t>tanpa</w:t>
      </w:r>
      <w:r>
        <w:rPr>
          <w:spacing w:val="-8"/>
          <w:sz w:val="24"/>
        </w:rPr>
        <w:t xml:space="preserve"> </w:t>
      </w:r>
      <w:r>
        <w:rPr>
          <w:sz w:val="24"/>
        </w:rPr>
        <w:t>menggunakan</w:t>
      </w:r>
      <w:r>
        <w:rPr>
          <w:spacing w:val="-6"/>
          <w:sz w:val="24"/>
        </w:rPr>
        <w:t xml:space="preserve"> </w:t>
      </w:r>
      <w:r>
        <w:rPr>
          <w:sz w:val="24"/>
        </w:rPr>
        <w:t>router Wi-Fi eksternal.</w:t>
      </w:r>
    </w:p>
    <w:p w14:paraId="7366CA87">
      <w:pPr>
        <w:pStyle w:val="9"/>
        <w:numPr>
          <w:ilvl w:val="1"/>
          <w:numId w:val="3"/>
        </w:numPr>
        <w:tabs>
          <w:tab w:val="left" w:pos="1606"/>
        </w:tabs>
        <w:spacing w:before="30" w:after="0" w:line="360" w:lineRule="auto"/>
        <w:ind w:left="1606" w:right="270" w:hanging="360"/>
        <w:jc w:val="left"/>
        <w:rPr>
          <w:sz w:val="24"/>
        </w:rPr>
      </w:pPr>
      <w:r>
        <w:rPr>
          <w:sz w:val="24"/>
        </w:rPr>
        <w:t>Data</w:t>
      </w:r>
      <w:r>
        <w:rPr>
          <w:spacing w:val="-3"/>
          <w:sz w:val="24"/>
        </w:rPr>
        <w:t xml:space="preserve"> </w:t>
      </w:r>
      <w:r>
        <w:rPr>
          <w:sz w:val="24"/>
        </w:rPr>
        <w:t>sensor</w:t>
      </w:r>
      <w:r>
        <w:rPr>
          <w:spacing w:val="-5"/>
          <w:sz w:val="24"/>
        </w:rPr>
        <w:t xml:space="preserve"> </w:t>
      </w:r>
      <w:r>
        <w:rPr>
          <w:sz w:val="24"/>
        </w:rPr>
        <w:t>riil</w:t>
      </w:r>
      <w:r>
        <w:rPr>
          <w:spacing w:val="-4"/>
          <w:sz w:val="24"/>
        </w:rPr>
        <w:t xml:space="preserve"> </w:t>
      </w:r>
      <w:r>
        <w:rPr>
          <w:sz w:val="24"/>
        </w:rPr>
        <w:t>dari</w:t>
      </w:r>
      <w:r>
        <w:rPr>
          <w:spacing w:val="-3"/>
          <w:sz w:val="24"/>
        </w:rPr>
        <w:t xml:space="preserve"> </w:t>
      </w:r>
      <w:r>
        <w:rPr>
          <w:sz w:val="24"/>
        </w:rPr>
        <w:t>Node</w:t>
      </w:r>
      <w:r>
        <w:rPr>
          <w:spacing w:val="-4"/>
          <w:sz w:val="24"/>
        </w:rPr>
        <w:t xml:space="preserve"> </w:t>
      </w:r>
      <w:r>
        <w:rPr>
          <w:sz w:val="24"/>
        </w:rPr>
        <w:t>1</w:t>
      </w:r>
      <w:r>
        <w:rPr>
          <w:spacing w:val="-5"/>
          <w:sz w:val="24"/>
        </w:rPr>
        <w:t xml:space="preserve"> </w:t>
      </w:r>
      <w:r>
        <w:rPr>
          <w:sz w:val="24"/>
        </w:rPr>
        <w:t>dan</w:t>
      </w:r>
      <w:r>
        <w:rPr>
          <w:spacing w:val="-5"/>
          <w:sz w:val="24"/>
        </w:rPr>
        <w:t xml:space="preserve"> </w:t>
      </w:r>
      <w:r>
        <w:rPr>
          <w:sz w:val="24"/>
        </w:rPr>
        <w:t>Node</w:t>
      </w:r>
      <w:r>
        <w:rPr>
          <w:spacing w:val="-4"/>
          <w:sz w:val="24"/>
        </w:rPr>
        <w:t xml:space="preserve"> </w:t>
      </w:r>
      <w:r>
        <w:rPr>
          <w:sz w:val="24"/>
        </w:rPr>
        <w:t>2</w:t>
      </w:r>
      <w:r>
        <w:rPr>
          <w:spacing w:val="-5"/>
          <w:sz w:val="24"/>
        </w:rPr>
        <w:t xml:space="preserve"> </w:t>
      </w:r>
      <w:r>
        <w:rPr>
          <w:sz w:val="24"/>
        </w:rPr>
        <w:t>berhasil</w:t>
      </w:r>
      <w:r>
        <w:rPr>
          <w:spacing w:val="-3"/>
          <w:sz w:val="24"/>
        </w:rPr>
        <w:t xml:space="preserve"> </w:t>
      </w:r>
      <w:r>
        <w:rPr>
          <w:sz w:val="24"/>
        </w:rPr>
        <w:t>diterima</w:t>
      </w:r>
      <w:r>
        <w:rPr>
          <w:spacing w:val="-2"/>
          <w:sz w:val="24"/>
        </w:rPr>
        <w:t xml:space="preserve"> </w:t>
      </w:r>
      <w:r>
        <w:rPr>
          <w:sz w:val="24"/>
        </w:rPr>
        <w:t>dan</w:t>
      </w:r>
      <w:r>
        <w:rPr>
          <w:spacing w:val="-5"/>
          <w:sz w:val="24"/>
        </w:rPr>
        <w:t xml:space="preserve"> </w:t>
      </w:r>
      <w:r>
        <w:rPr>
          <w:sz w:val="24"/>
        </w:rPr>
        <w:t>di-</w:t>
      </w:r>
      <w:r>
        <w:rPr>
          <w:i/>
          <w:sz w:val="24"/>
        </w:rPr>
        <w:t>parsing</w:t>
      </w:r>
      <w:r>
        <w:rPr>
          <w:i/>
          <w:spacing w:val="-5"/>
          <w:sz w:val="24"/>
        </w:rPr>
        <w:t xml:space="preserve"> </w:t>
      </w:r>
      <w:r>
        <w:rPr>
          <w:sz w:val="24"/>
        </w:rPr>
        <w:t>dengan</w:t>
      </w:r>
      <w:r>
        <w:rPr>
          <w:spacing w:val="-5"/>
          <w:sz w:val="24"/>
        </w:rPr>
        <w:t xml:space="preserve"> </w:t>
      </w:r>
      <w:r>
        <w:rPr>
          <w:sz w:val="24"/>
        </w:rPr>
        <w:t>benar</w:t>
      </w:r>
      <w:r>
        <w:rPr>
          <w:spacing w:val="-4"/>
          <w:sz w:val="24"/>
        </w:rPr>
        <w:t xml:space="preserve"> </w:t>
      </w:r>
      <w:r>
        <w:rPr>
          <w:sz w:val="24"/>
        </w:rPr>
        <w:t>oleh Node 3 menggunakan format JSON.</w:t>
      </w:r>
    </w:p>
    <w:p w14:paraId="653557C0">
      <w:pPr>
        <w:pStyle w:val="9"/>
        <w:numPr>
          <w:ilvl w:val="1"/>
          <w:numId w:val="3"/>
        </w:numPr>
        <w:tabs>
          <w:tab w:val="left" w:pos="1606"/>
        </w:tabs>
        <w:spacing w:before="26" w:after="0" w:line="360" w:lineRule="auto"/>
        <w:ind w:left="1606" w:right="131" w:hanging="360"/>
        <w:jc w:val="left"/>
        <w:rPr>
          <w:sz w:val="24"/>
        </w:rPr>
      </w:pPr>
      <w:r>
        <w:rPr>
          <w:sz w:val="24"/>
        </w:rPr>
        <w:t>Logika</w:t>
      </w:r>
      <w:r>
        <w:rPr>
          <w:spacing w:val="-4"/>
          <w:sz w:val="24"/>
        </w:rPr>
        <w:t xml:space="preserve"> </w:t>
      </w:r>
      <w:r>
        <w:rPr>
          <w:i/>
          <w:sz w:val="24"/>
        </w:rPr>
        <w:t>Rule</w:t>
      </w:r>
      <w:r>
        <w:rPr>
          <w:i/>
          <w:spacing w:val="-4"/>
          <w:sz w:val="24"/>
        </w:rPr>
        <w:t xml:space="preserve"> </w:t>
      </w:r>
      <w:r>
        <w:rPr>
          <w:i/>
          <w:sz w:val="24"/>
        </w:rPr>
        <w:t>Engine</w:t>
      </w:r>
      <w:r>
        <w:rPr>
          <w:i/>
          <w:spacing w:val="-4"/>
          <w:sz w:val="24"/>
        </w:rPr>
        <w:t xml:space="preserve"> </w:t>
      </w:r>
      <w:r>
        <w:rPr>
          <w:sz w:val="24"/>
        </w:rPr>
        <w:t>pada</w:t>
      </w:r>
      <w:r>
        <w:rPr>
          <w:spacing w:val="-5"/>
          <w:sz w:val="24"/>
        </w:rPr>
        <w:t xml:space="preserve"> </w:t>
      </w:r>
      <w:r>
        <w:rPr>
          <w:sz w:val="24"/>
        </w:rPr>
        <w:t>Node</w:t>
      </w:r>
      <w:r>
        <w:rPr>
          <w:spacing w:val="-5"/>
          <w:sz w:val="24"/>
        </w:rPr>
        <w:t xml:space="preserve"> </w:t>
      </w:r>
      <w:r>
        <w:rPr>
          <w:sz w:val="24"/>
        </w:rPr>
        <w:t>3</w:t>
      </w:r>
      <w:r>
        <w:rPr>
          <w:spacing w:val="-7"/>
          <w:sz w:val="24"/>
        </w:rPr>
        <w:t xml:space="preserve"> </w:t>
      </w:r>
      <w:r>
        <w:rPr>
          <w:sz w:val="24"/>
        </w:rPr>
        <w:t>berhasil</w:t>
      </w:r>
      <w:r>
        <w:rPr>
          <w:spacing w:val="-8"/>
          <w:sz w:val="24"/>
        </w:rPr>
        <w:t xml:space="preserve"> </w:t>
      </w:r>
      <w:r>
        <w:rPr>
          <w:sz w:val="24"/>
        </w:rPr>
        <w:t>memicu</w:t>
      </w:r>
      <w:r>
        <w:rPr>
          <w:spacing w:val="-5"/>
          <w:sz w:val="24"/>
        </w:rPr>
        <w:t xml:space="preserve"> </w:t>
      </w:r>
      <w:r>
        <w:rPr>
          <w:sz w:val="24"/>
        </w:rPr>
        <w:t>aktuator</w:t>
      </w:r>
      <w:r>
        <w:rPr>
          <w:spacing w:val="-5"/>
          <w:sz w:val="24"/>
        </w:rPr>
        <w:t xml:space="preserve"> </w:t>
      </w:r>
      <w:r>
        <w:rPr>
          <w:sz w:val="24"/>
        </w:rPr>
        <w:t>LED</w:t>
      </w:r>
      <w:r>
        <w:rPr>
          <w:spacing w:val="-8"/>
          <w:sz w:val="24"/>
        </w:rPr>
        <w:t xml:space="preserve"> </w:t>
      </w:r>
      <w:r>
        <w:rPr>
          <w:sz w:val="24"/>
        </w:rPr>
        <w:t>fisik</w:t>
      </w:r>
      <w:r>
        <w:rPr>
          <w:spacing w:val="-5"/>
          <w:sz w:val="24"/>
        </w:rPr>
        <w:t xml:space="preserve"> </w:t>
      </w:r>
      <w:r>
        <w:rPr>
          <w:sz w:val="24"/>
        </w:rPr>
        <w:t>sesuai</w:t>
      </w:r>
      <w:r>
        <w:rPr>
          <w:spacing w:val="-5"/>
          <w:sz w:val="24"/>
        </w:rPr>
        <w:t xml:space="preserve"> </w:t>
      </w:r>
      <w:r>
        <w:rPr>
          <w:sz w:val="24"/>
        </w:rPr>
        <w:t>kondisi</w:t>
      </w:r>
      <w:r>
        <w:rPr>
          <w:spacing w:val="-8"/>
          <w:sz w:val="24"/>
        </w:rPr>
        <w:t xml:space="preserve"> </w:t>
      </w:r>
      <w:r>
        <w:rPr>
          <w:sz w:val="24"/>
        </w:rPr>
        <w:t>ambang batas (</w:t>
      </w:r>
      <w:r>
        <w:rPr>
          <w:i/>
          <w:sz w:val="24"/>
        </w:rPr>
        <w:t>threshold</w:t>
      </w:r>
      <w:r>
        <w:rPr>
          <w:sz w:val="24"/>
        </w:rPr>
        <w:t>).</w:t>
      </w:r>
    </w:p>
    <w:p w14:paraId="2AC19B70">
      <w:pPr>
        <w:pStyle w:val="9"/>
        <w:numPr>
          <w:ilvl w:val="1"/>
          <w:numId w:val="3"/>
        </w:numPr>
        <w:tabs>
          <w:tab w:val="left" w:pos="1606"/>
        </w:tabs>
        <w:spacing w:before="19" w:after="0" w:line="360" w:lineRule="auto"/>
        <w:ind w:left="1606" w:right="712" w:hanging="360"/>
        <w:jc w:val="left"/>
        <w:rPr>
          <w:sz w:val="24"/>
        </w:rPr>
      </w:pPr>
      <w:r>
        <w:rPr>
          <w:sz w:val="24"/>
        </w:rPr>
        <w:t>Mekanisme</w:t>
      </w:r>
      <w:r>
        <w:rPr>
          <w:spacing w:val="-4"/>
          <w:sz w:val="24"/>
        </w:rPr>
        <w:t xml:space="preserve"> </w:t>
      </w:r>
      <w:r>
        <w:rPr>
          <w:i/>
          <w:sz w:val="24"/>
        </w:rPr>
        <w:t>Multi-Hop</w:t>
      </w:r>
      <w:r>
        <w:rPr>
          <w:i/>
          <w:spacing w:val="-7"/>
          <w:sz w:val="24"/>
        </w:rPr>
        <w:t xml:space="preserve"> </w:t>
      </w:r>
      <w:r>
        <w:rPr>
          <w:i/>
          <w:sz w:val="24"/>
        </w:rPr>
        <w:t>Relay</w:t>
      </w:r>
      <w:r>
        <w:rPr>
          <w:i/>
          <w:spacing w:val="-5"/>
          <w:sz w:val="24"/>
        </w:rPr>
        <w:t xml:space="preserve"> </w:t>
      </w:r>
      <w:r>
        <w:rPr>
          <w:sz w:val="24"/>
        </w:rPr>
        <w:t>dan</w:t>
      </w:r>
      <w:r>
        <w:rPr>
          <w:spacing w:val="-7"/>
          <w:sz w:val="24"/>
        </w:rPr>
        <w:t xml:space="preserve"> </w:t>
      </w:r>
      <w:r>
        <w:rPr>
          <w:i/>
          <w:sz w:val="24"/>
        </w:rPr>
        <w:t>Self-Healing</w:t>
      </w:r>
      <w:r>
        <w:rPr>
          <w:i/>
          <w:spacing w:val="-7"/>
          <w:sz w:val="24"/>
        </w:rPr>
        <w:t xml:space="preserve"> </w:t>
      </w:r>
      <w:r>
        <w:rPr>
          <w:sz w:val="24"/>
        </w:rPr>
        <w:t>teramati</w:t>
      </w:r>
      <w:r>
        <w:rPr>
          <w:spacing w:val="-4"/>
          <w:sz w:val="24"/>
        </w:rPr>
        <w:t xml:space="preserve"> </w:t>
      </w:r>
      <w:r>
        <w:rPr>
          <w:sz w:val="24"/>
        </w:rPr>
        <w:t>dengan</w:t>
      </w:r>
      <w:r>
        <w:rPr>
          <w:spacing w:val="-7"/>
          <w:sz w:val="24"/>
        </w:rPr>
        <w:t xml:space="preserve"> </w:t>
      </w:r>
      <w:r>
        <w:rPr>
          <w:sz w:val="24"/>
        </w:rPr>
        <w:t>jelas</w:t>
      </w:r>
      <w:r>
        <w:rPr>
          <w:spacing w:val="-8"/>
          <w:sz w:val="24"/>
        </w:rPr>
        <w:t xml:space="preserve"> </w:t>
      </w:r>
      <w:r>
        <w:rPr>
          <w:sz w:val="24"/>
        </w:rPr>
        <w:t>melalui</w:t>
      </w:r>
      <w:r>
        <w:rPr>
          <w:spacing w:val="-6"/>
          <w:sz w:val="24"/>
        </w:rPr>
        <w:t xml:space="preserve"> </w:t>
      </w:r>
      <w:r>
        <w:rPr>
          <w:sz w:val="24"/>
        </w:rPr>
        <w:t>log</w:t>
      </w:r>
      <w:r>
        <w:rPr>
          <w:spacing w:val="-7"/>
          <w:sz w:val="24"/>
        </w:rPr>
        <w:t xml:space="preserve"> </w:t>
      </w:r>
      <w:r>
        <w:rPr>
          <w:sz w:val="24"/>
        </w:rPr>
        <w:t xml:space="preserve">Serial </w:t>
      </w:r>
      <w:r>
        <w:rPr>
          <w:spacing w:val="-2"/>
          <w:sz w:val="24"/>
        </w:rPr>
        <w:t>Monitor.</w:t>
      </w:r>
    </w:p>
    <w:p w14:paraId="0AAB8D3A">
      <w:pPr>
        <w:pStyle w:val="6"/>
        <w:spacing w:before="59" w:line="360" w:lineRule="auto"/>
      </w:pPr>
    </w:p>
    <w:p w14:paraId="1E3164B2">
      <w:pPr>
        <w:pStyle w:val="6"/>
        <w:spacing w:before="59" w:line="360" w:lineRule="auto"/>
      </w:pPr>
    </w:p>
    <w:p w14:paraId="57FD2DED">
      <w:pPr>
        <w:pStyle w:val="6"/>
        <w:spacing w:before="59" w:line="360" w:lineRule="auto"/>
      </w:pPr>
    </w:p>
    <w:p w14:paraId="1A420519">
      <w:pPr>
        <w:spacing w:before="0" w:line="360" w:lineRule="auto"/>
        <w:ind w:left="166" w:right="0" w:firstLine="0"/>
        <w:jc w:val="left"/>
        <w:rPr>
          <w:b w:val="0"/>
          <w:bCs/>
          <w:sz w:val="24"/>
        </w:rPr>
      </w:pPr>
      <w:r>
        <w:rPr>
          <w:b w:val="0"/>
          <w:bCs/>
          <w:sz w:val="24"/>
        </w:rPr>
        <w:t>[PENTING!]</w:t>
      </w:r>
      <w:r>
        <w:rPr>
          <w:b w:val="0"/>
          <w:bCs/>
          <w:spacing w:val="-6"/>
          <w:sz w:val="24"/>
        </w:rPr>
        <w:t xml:space="preserve"> </w:t>
      </w:r>
      <w:r>
        <w:rPr>
          <w:b w:val="0"/>
          <w:bCs/>
          <w:sz w:val="24"/>
        </w:rPr>
        <w:t>Instruksi</w:t>
      </w:r>
      <w:r>
        <w:rPr>
          <w:b w:val="0"/>
          <w:bCs/>
          <w:spacing w:val="-4"/>
          <w:sz w:val="24"/>
        </w:rPr>
        <w:t xml:space="preserve"> </w:t>
      </w:r>
      <w:r>
        <w:rPr>
          <w:b w:val="0"/>
          <w:bCs/>
          <w:sz w:val="24"/>
        </w:rPr>
        <w:t>Pengumpulan</w:t>
      </w:r>
      <w:r>
        <w:rPr>
          <w:b w:val="0"/>
          <w:bCs/>
          <w:spacing w:val="-11"/>
          <w:sz w:val="24"/>
        </w:rPr>
        <w:t xml:space="preserve"> </w:t>
      </w:r>
      <w:r>
        <w:rPr>
          <w:b w:val="0"/>
          <w:bCs/>
          <w:sz w:val="24"/>
        </w:rPr>
        <w:t>Tugas</w:t>
      </w:r>
      <w:r>
        <w:rPr>
          <w:b w:val="0"/>
          <w:bCs/>
          <w:spacing w:val="-7"/>
          <w:sz w:val="24"/>
        </w:rPr>
        <w:t xml:space="preserve"> </w:t>
      </w:r>
      <w:r>
        <w:rPr>
          <w:b w:val="0"/>
          <w:bCs/>
          <w:sz w:val="24"/>
        </w:rPr>
        <w:t>Praktikum Seluruh</w:t>
      </w:r>
      <w:r>
        <w:rPr>
          <w:b w:val="0"/>
          <w:bCs/>
          <w:spacing w:val="-5"/>
          <w:sz w:val="24"/>
        </w:rPr>
        <w:t xml:space="preserve"> </w:t>
      </w:r>
      <w:r>
        <w:rPr>
          <w:b w:val="0"/>
          <w:bCs/>
          <w:sz w:val="24"/>
        </w:rPr>
        <w:t>pengerjaan</w:t>
      </w:r>
      <w:r>
        <w:rPr>
          <w:b w:val="0"/>
          <w:bCs/>
          <w:spacing w:val="-5"/>
          <w:sz w:val="24"/>
        </w:rPr>
        <w:t xml:space="preserve"> </w:t>
      </w:r>
      <w:r>
        <w:rPr>
          <w:b w:val="0"/>
          <w:bCs/>
          <w:sz w:val="24"/>
        </w:rPr>
        <w:t>praktikum</w:t>
      </w:r>
      <w:r>
        <w:rPr>
          <w:b w:val="0"/>
          <w:bCs/>
          <w:spacing w:val="-5"/>
          <w:sz w:val="24"/>
        </w:rPr>
        <w:t xml:space="preserve"> </w:t>
      </w:r>
      <w:r>
        <w:rPr>
          <w:b w:val="0"/>
          <w:bCs/>
          <w:sz w:val="24"/>
        </w:rPr>
        <w:t>dan</w:t>
      </w:r>
      <w:r>
        <w:rPr>
          <w:b w:val="0"/>
          <w:bCs/>
          <w:spacing w:val="-9"/>
          <w:sz w:val="24"/>
        </w:rPr>
        <w:t xml:space="preserve"> </w:t>
      </w:r>
      <w:r>
        <w:rPr>
          <w:b w:val="0"/>
          <w:bCs/>
          <w:spacing w:val="-2"/>
          <w:sz w:val="24"/>
        </w:rPr>
        <w:t>tugas</w:t>
      </w:r>
    </w:p>
    <w:p w14:paraId="1262D3F8">
      <w:pPr>
        <w:spacing w:before="32" w:line="360" w:lineRule="auto"/>
        <w:ind w:left="166" w:right="0" w:firstLine="0"/>
        <w:jc w:val="left"/>
        <w:rPr>
          <w:b w:val="0"/>
          <w:bCs/>
          <w:sz w:val="24"/>
        </w:rPr>
      </w:pPr>
      <w:r>
        <w:rPr>
          <w:b w:val="0"/>
          <w:bCs/>
          <w:sz w:val="24"/>
        </w:rPr>
        <w:t>(meliputi</w:t>
      </w:r>
      <w:r>
        <w:rPr>
          <w:b w:val="0"/>
          <w:bCs/>
          <w:spacing w:val="-5"/>
          <w:sz w:val="24"/>
        </w:rPr>
        <w:t xml:space="preserve"> </w:t>
      </w:r>
      <w:r>
        <w:rPr>
          <w:b w:val="0"/>
          <w:bCs/>
          <w:i/>
          <w:sz w:val="24"/>
        </w:rPr>
        <w:t>source</w:t>
      </w:r>
      <w:r>
        <w:rPr>
          <w:b w:val="0"/>
          <w:bCs/>
          <w:i/>
          <w:spacing w:val="-10"/>
          <w:sz w:val="24"/>
        </w:rPr>
        <w:t xml:space="preserve"> </w:t>
      </w:r>
      <w:r>
        <w:rPr>
          <w:b w:val="0"/>
          <w:bCs/>
          <w:i/>
          <w:sz w:val="24"/>
        </w:rPr>
        <w:t>code</w:t>
      </w:r>
      <w:r>
        <w:rPr>
          <w:b w:val="0"/>
          <w:bCs/>
          <w:i/>
          <w:spacing w:val="-6"/>
          <w:sz w:val="24"/>
        </w:rPr>
        <w:t xml:space="preserve"> </w:t>
      </w:r>
      <w:r>
        <w:rPr>
          <w:b w:val="0"/>
          <w:bCs/>
          <w:sz w:val="24"/>
        </w:rPr>
        <w:t>berformat</w:t>
      </w:r>
      <w:r>
        <w:rPr>
          <w:b w:val="0"/>
          <w:bCs/>
          <w:spacing w:val="-6"/>
          <w:sz w:val="24"/>
        </w:rPr>
        <w:t xml:space="preserve"> </w:t>
      </w:r>
      <w:r>
        <w:rPr>
          <w:b w:val="0"/>
          <w:bCs/>
          <w:sz w:val="24"/>
        </w:rPr>
        <w:t>.ino,</w:t>
      </w:r>
      <w:r>
        <w:rPr>
          <w:b w:val="0"/>
          <w:bCs/>
          <w:spacing w:val="-7"/>
          <w:sz w:val="24"/>
        </w:rPr>
        <w:t xml:space="preserve"> </w:t>
      </w:r>
      <w:r>
        <w:rPr>
          <w:b w:val="0"/>
          <w:bCs/>
          <w:sz w:val="24"/>
        </w:rPr>
        <w:t>dokumentasi</w:t>
      </w:r>
      <w:r>
        <w:rPr>
          <w:b w:val="0"/>
          <w:bCs/>
          <w:spacing w:val="-6"/>
          <w:sz w:val="24"/>
        </w:rPr>
        <w:t xml:space="preserve"> </w:t>
      </w:r>
      <w:r>
        <w:rPr>
          <w:b w:val="0"/>
          <w:bCs/>
          <w:sz w:val="24"/>
        </w:rPr>
        <w:t>foto/video</w:t>
      </w:r>
      <w:r>
        <w:rPr>
          <w:b w:val="0"/>
          <w:bCs/>
          <w:spacing w:val="-6"/>
          <w:sz w:val="24"/>
        </w:rPr>
        <w:t xml:space="preserve"> </w:t>
      </w:r>
      <w:r>
        <w:rPr>
          <w:b w:val="0"/>
          <w:bCs/>
          <w:sz w:val="24"/>
        </w:rPr>
        <w:t>sirkuit</w:t>
      </w:r>
      <w:r>
        <w:rPr>
          <w:b w:val="0"/>
          <w:bCs/>
          <w:spacing w:val="-6"/>
          <w:sz w:val="24"/>
        </w:rPr>
        <w:t xml:space="preserve"> </w:t>
      </w:r>
      <w:r>
        <w:rPr>
          <w:b w:val="0"/>
          <w:bCs/>
          <w:sz w:val="24"/>
        </w:rPr>
        <w:t>yang</w:t>
      </w:r>
      <w:r>
        <w:rPr>
          <w:b w:val="0"/>
          <w:bCs/>
          <w:spacing w:val="-7"/>
          <w:sz w:val="24"/>
        </w:rPr>
        <w:t xml:space="preserve"> </w:t>
      </w:r>
      <w:r>
        <w:rPr>
          <w:b w:val="0"/>
          <w:bCs/>
          <w:sz w:val="24"/>
        </w:rPr>
        <w:t>berhasil,</w:t>
      </w:r>
      <w:r>
        <w:rPr>
          <w:b w:val="0"/>
          <w:bCs/>
          <w:spacing w:val="-10"/>
          <w:sz w:val="24"/>
        </w:rPr>
        <w:t xml:space="preserve"> </w:t>
      </w:r>
      <w:r>
        <w:rPr>
          <w:b w:val="0"/>
          <w:bCs/>
          <w:sz w:val="24"/>
        </w:rPr>
        <w:t>tangkapan</w:t>
      </w:r>
      <w:r>
        <w:rPr>
          <w:b w:val="0"/>
          <w:bCs/>
          <w:spacing w:val="-11"/>
          <w:sz w:val="24"/>
        </w:rPr>
        <w:t xml:space="preserve"> </w:t>
      </w:r>
      <w:r>
        <w:rPr>
          <w:b w:val="0"/>
          <w:bCs/>
          <w:sz w:val="24"/>
        </w:rPr>
        <w:t>layar</w:t>
      </w:r>
      <w:r>
        <w:rPr>
          <w:b w:val="0"/>
          <w:bCs/>
          <w:spacing w:val="-3"/>
          <w:sz w:val="24"/>
        </w:rPr>
        <w:t xml:space="preserve"> </w:t>
      </w:r>
      <w:r>
        <w:rPr>
          <w:b w:val="0"/>
          <w:bCs/>
          <w:i/>
          <w:sz w:val="24"/>
        </w:rPr>
        <w:t>Serial Monitor</w:t>
      </w:r>
      <w:r>
        <w:rPr>
          <w:b w:val="0"/>
          <w:bCs/>
          <w:sz w:val="24"/>
        </w:rPr>
        <w:t>, serta laporan praktikum tertulis .PDF) harus dikumpulkan dengan cara melakukan commit dan push ke repositori GitHub pribadi Anda masing-masing.</w:t>
      </w:r>
    </w:p>
    <w:p w14:paraId="4EDD8C9E">
      <w:pPr>
        <w:spacing w:before="156" w:line="360" w:lineRule="auto"/>
        <w:ind w:left="166" w:right="0" w:firstLine="0"/>
        <w:jc w:val="left"/>
        <w:rPr>
          <w:b w:val="0"/>
          <w:bCs/>
          <w:sz w:val="22"/>
        </w:rPr>
      </w:pPr>
      <w:r>
        <w:rPr>
          <w:b w:val="0"/>
          <w:bCs/>
          <w:sz w:val="22"/>
        </w:rPr>
        <w:t>Tautkan/kumpulkan</w:t>
      </w:r>
      <w:r>
        <w:rPr>
          <w:b w:val="0"/>
          <w:bCs/>
          <w:spacing w:val="-11"/>
          <w:sz w:val="22"/>
        </w:rPr>
        <w:t xml:space="preserve"> </w:t>
      </w:r>
      <w:r>
        <w:rPr>
          <w:b w:val="0"/>
          <w:bCs/>
          <w:i/>
          <w:sz w:val="22"/>
        </w:rPr>
        <w:t>URL</w:t>
      </w:r>
      <w:r>
        <w:rPr>
          <w:b w:val="0"/>
          <w:bCs/>
          <w:i/>
          <w:spacing w:val="-13"/>
          <w:sz w:val="22"/>
        </w:rPr>
        <w:t xml:space="preserve"> </w:t>
      </w:r>
      <w:r>
        <w:rPr>
          <w:b w:val="0"/>
          <w:bCs/>
          <w:i/>
          <w:sz w:val="22"/>
        </w:rPr>
        <w:t>repositori</w:t>
      </w:r>
      <w:r>
        <w:rPr>
          <w:b w:val="0"/>
          <w:bCs/>
          <w:i/>
          <w:spacing w:val="-11"/>
          <w:sz w:val="22"/>
        </w:rPr>
        <w:t xml:space="preserve"> </w:t>
      </w:r>
      <w:r>
        <w:rPr>
          <w:b w:val="0"/>
          <w:bCs/>
          <w:i/>
          <w:sz w:val="22"/>
        </w:rPr>
        <w:t>GitHub</w:t>
      </w:r>
      <w:r>
        <w:rPr>
          <w:b w:val="0"/>
          <w:bCs/>
          <w:i/>
          <w:spacing w:val="-14"/>
          <w:sz w:val="22"/>
        </w:rPr>
        <w:t xml:space="preserve"> </w:t>
      </w:r>
      <w:r>
        <w:rPr>
          <w:b w:val="0"/>
          <w:bCs/>
          <w:sz w:val="22"/>
        </w:rPr>
        <w:t>Anda</w:t>
      </w:r>
      <w:r>
        <w:rPr>
          <w:b w:val="0"/>
          <w:bCs/>
          <w:spacing w:val="-12"/>
          <w:sz w:val="22"/>
        </w:rPr>
        <w:t xml:space="preserve"> </w:t>
      </w:r>
      <w:r>
        <w:rPr>
          <w:b w:val="0"/>
          <w:bCs/>
          <w:sz w:val="22"/>
        </w:rPr>
        <w:t>pada</w:t>
      </w:r>
      <w:r>
        <w:rPr>
          <w:b w:val="0"/>
          <w:bCs/>
          <w:spacing w:val="-11"/>
          <w:sz w:val="22"/>
        </w:rPr>
        <w:t xml:space="preserve"> </w:t>
      </w:r>
      <w:r>
        <w:rPr>
          <w:b w:val="0"/>
          <w:bCs/>
          <w:sz w:val="22"/>
        </w:rPr>
        <w:t>sistem</w:t>
      </w:r>
      <w:r>
        <w:rPr>
          <w:b w:val="0"/>
          <w:bCs/>
          <w:spacing w:val="-10"/>
          <w:sz w:val="22"/>
        </w:rPr>
        <w:t xml:space="preserve"> </w:t>
      </w:r>
      <w:r>
        <w:rPr>
          <w:b w:val="0"/>
          <w:bCs/>
          <w:sz w:val="22"/>
        </w:rPr>
        <w:t>manajemen</w:t>
      </w:r>
      <w:r>
        <w:rPr>
          <w:b w:val="0"/>
          <w:bCs/>
          <w:spacing w:val="-4"/>
          <w:sz w:val="22"/>
        </w:rPr>
        <w:t xml:space="preserve"> </w:t>
      </w:r>
      <w:r>
        <w:rPr>
          <w:b w:val="0"/>
          <w:bCs/>
          <w:sz w:val="22"/>
        </w:rPr>
        <w:t>pembelajaran</w:t>
      </w:r>
      <w:r>
        <w:rPr>
          <w:b w:val="0"/>
          <w:bCs/>
          <w:spacing w:val="-7"/>
          <w:sz w:val="22"/>
        </w:rPr>
        <w:t xml:space="preserve"> </w:t>
      </w:r>
      <w:r>
        <w:rPr>
          <w:b w:val="0"/>
          <w:bCs/>
          <w:sz w:val="22"/>
        </w:rPr>
        <w:t>(LMS)</w:t>
      </w:r>
      <w:r>
        <w:rPr>
          <w:b w:val="0"/>
          <w:bCs/>
          <w:spacing w:val="-11"/>
          <w:sz w:val="22"/>
        </w:rPr>
        <w:t xml:space="preserve"> </w:t>
      </w:r>
      <w:r>
        <w:rPr>
          <w:b w:val="0"/>
          <w:bCs/>
          <w:sz w:val="22"/>
        </w:rPr>
        <w:t>kampus</w:t>
      </w:r>
      <w:r>
        <w:rPr>
          <w:b w:val="0"/>
          <w:bCs/>
          <w:spacing w:val="-4"/>
          <w:sz w:val="22"/>
        </w:rPr>
        <w:t xml:space="preserve"> </w:t>
      </w:r>
      <w:r>
        <w:rPr>
          <w:b w:val="0"/>
          <w:bCs/>
          <w:sz w:val="22"/>
        </w:rPr>
        <w:t>sebagai</w:t>
      </w:r>
      <w:r>
        <w:rPr>
          <w:b w:val="0"/>
          <w:bCs/>
          <w:spacing w:val="-5"/>
          <w:sz w:val="22"/>
        </w:rPr>
        <w:t xml:space="preserve"> </w:t>
      </w:r>
      <w:r>
        <w:rPr>
          <w:b w:val="0"/>
          <w:bCs/>
          <w:sz w:val="22"/>
        </w:rPr>
        <w:t>bukti penyelesaian praktikum ini.</w:t>
      </w:r>
    </w:p>
    <w:p w14:paraId="2182A6E9">
      <w:pPr>
        <w:spacing w:after="0" w:line="360" w:lineRule="auto"/>
        <w:jc w:val="left"/>
        <w:rPr>
          <w:b w:val="0"/>
          <w:bCs/>
          <w:sz w:val="22"/>
        </w:rPr>
        <w:sectPr>
          <w:pgSz w:w="11920" w:h="16840"/>
          <w:pgMar w:top="1460" w:right="708" w:bottom="280" w:left="566" w:header="720" w:footer="720" w:gutter="0"/>
          <w:cols w:space="720" w:num="1"/>
        </w:sectPr>
      </w:pPr>
    </w:p>
    <w:p w14:paraId="50ED2BCB">
      <w:pPr>
        <w:spacing w:before="75" w:line="360" w:lineRule="auto"/>
        <w:ind w:left="166" w:right="8508" w:firstLine="0"/>
        <w:jc w:val="left"/>
        <w:rPr>
          <w:sz w:val="22"/>
        </w:rPr>
      </w:pPr>
      <w:r>
        <w:rPr>
          <w:sz w:val="22"/>
        </w:rPr>
        <w:drawing>
          <wp:anchor distT="0" distB="0" distL="0" distR="0" simplePos="0" relativeHeight="251668480" behindDoc="1" locked="0" layoutInCell="1" allowOverlap="1">
            <wp:simplePos x="0" y="0"/>
            <wp:positionH relativeFrom="page">
              <wp:posOffset>464185</wp:posOffset>
            </wp:positionH>
            <wp:positionV relativeFrom="paragraph">
              <wp:posOffset>457200</wp:posOffset>
            </wp:positionV>
            <wp:extent cx="5788025" cy="2825750"/>
            <wp:effectExtent l="0" t="0" r="3175" b="6350"/>
            <wp:wrapNone/>
            <wp:docPr id="20" name="Image 2"/>
            <wp:cNvGraphicFramePr/>
            <a:graphic xmlns:a="http://schemas.openxmlformats.org/drawingml/2006/main">
              <a:graphicData uri="http://schemas.openxmlformats.org/drawingml/2006/picture">
                <pic:pic xmlns:pic="http://schemas.openxmlformats.org/drawingml/2006/picture">
                  <pic:nvPicPr>
                    <pic:cNvPr id="20" name="Image 2"/>
                    <pic:cNvPicPr/>
                  </pic:nvPicPr>
                  <pic:blipFill>
                    <a:blip r:embed="rId17" cstate="print"/>
                    <a:stretch>
                      <a:fillRect/>
                    </a:stretch>
                  </pic:blipFill>
                  <pic:spPr>
                    <a:xfrm>
                      <a:off x="0" y="0"/>
                      <a:ext cx="5787898" cy="2826004"/>
                    </a:xfrm>
                    <a:prstGeom prst="rect">
                      <a:avLst/>
                    </a:prstGeom>
                  </pic:spPr>
                </pic:pic>
              </a:graphicData>
            </a:graphic>
          </wp:anchor>
        </w:drawing>
      </w:r>
      <w:r>
        <w:rPr>
          <w:sz w:val="22"/>
        </w:rPr>
        <w:t>Hasil dari tugas Output</w:t>
      </w:r>
      <w:r>
        <w:rPr>
          <w:spacing w:val="-19"/>
          <w:sz w:val="22"/>
        </w:rPr>
        <w:t xml:space="preserve"> </w:t>
      </w:r>
      <w:r>
        <w:rPr>
          <w:sz w:val="22"/>
        </w:rPr>
        <w:t>dari</w:t>
      </w:r>
      <w:r>
        <w:rPr>
          <w:spacing w:val="-16"/>
          <w:sz w:val="22"/>
        </w:rPr>
        <w:t xml:space="preserve"> </w:t>
      </w:r>
      <w:r>
        <w:rPr>
          <w:sz w:val="22"/>
        </w:rPr>
        <w:t>node</w:t>
      </w:r>
      <w:r>
        <w:rPr>
          <w:spacing w:val="-14"/>
          <w:sz w:val="22"/>
        </w:rPr>
        <w:t xml:space="preserve"> </w:t>
      </w:r>
      <w:r>
        <w:rPr>
          <w:sz w:val="22"/>
        </w:rPr>
        <w:t>1</w:t>
      </w:r>
    </w:p>
    <w:p w14:paraId="4637195F">
      <w:pPr>
        <w:pStyle w:val="6"/>
        <w:spacing w:line="360" w:lineRule="auto"/>
        <w:rPr>
          <w:sz w:val="22"/>
        </w:rPr>
      </w:pPr>
    </w:p>
    <w:p w14:paraId="50FCB367">
      <w:pPr>
        <w:pStyle w:val="6"/>
        <w:spacing w:line="360" w:lineRule="auto"/>
        <w:rPr>
          <w:sz w:val="22"/>
        </w:rPr>
      </w:pPr>
    </w:p>
    <w:p w14:paraId="680C3893">
      <w:pPr>
        <w:pStyle w:val="6"/>
        <w:spacing w:line="360" w:lineRule="auto"/>
        <w:rPr>
          <w:sz w:val="22"/>
        </w:rPr>
      </w:pPr>
    </w:p>
    <w:p w14:paraId="76AB0310">
      <w:pPr>
        <w:pStyle w:val="6"/>
        <w:spacing w:line="360" w:lineRule="auto"/>
        <w:rPr>
          <w:sz w:val="22"/>
        </w:rPr>
      </w:pPr>
    </w:p>
    <w:p w14:paraId="0036AB19">
      <w:pPr>
        <w:pStyle w:val="6"/>
        <w:spacing w:line="360" w:lineRule="auto"/>
        <w:rPr>
          <w:sz w:val="22"/>
        </w:rPr>
      </w:pPr>
    </w:p>
    <w:p w14:paraId="0792740C">
      <w:pPr>
        <w:pStyle w:val="6"/>
        <w:spacing w:line="360" w:lineRule="auto"/>
        <w:rPr>
          <w:sz w:val="22"/>
        </w:rPr>
      </w:pPr>
    </w:p>
    <w:p w14:paraId="7ABCDF5F">
      <w:pPr>
        <w:pStyle w:val="6"/>
        <w:spacing w:line="360" w:lineRule="auto"/>
        <w:rPr>
          <w:sz w:val="22"/>
        </w:rPr>
      </w:pPr>
    </w:p>
    <w:p w14:paraId="77F094D7">
      <w:pPr>
        <w:pStyle w:val="6"/>
        <w:spacing w:line="360" w:lineRule="auto"/>
        <w:rPr>
          <w:sz w:val="22"/>
        </w:rPr>
      </w:pPr>
    </w:p>
    <w:p w14:paraId="27364BF3">
      <w:pPr>
        <w:pStyle w:val="6"/>
        <w:spacing w:line="360" w:lineRule="auto"/>
        <w:rPr>
          <w:sz w:val="22"/>
        </w:rPr>
      </w:pPr>
    </w:p>
    <w:p w14:paraId="0EAC10CC">
      <w:pPr>
        <w:pStyle w:val="6"/>
        <w:spacing w:line="360" w:lineRule="auto"/>
        <w:rPr>
          <w:sz w:val="22"/>
        </w:rPr>
      </w:pPr>
    </w:p>
    <w:p w14:paraId="1D0B2B9E">
      <w:pPr>
        <w:pStyle w:val="6"/>
        <w:spacing w:line="360" w:lineRule="auto"/>
        <w:rPr>
          <w:sz w:val="22"/>
        </w:rPr>
      </w:pPr>
    </w:p>
    <w:p w14:paraId="0BDD39D6">
      <w:pPr>
        <w:pStyle w:val="6"/>
        <w:spacing w:before="20" w:line="360" w:lineRule="auto"/>
        <w:rPr>
          <w:sz w:val="22"/>
        </w:rPr>
      </w:pPr>
    </w:p>
    <w:p w14:paraId="44735FB7">
      <w:pPr>
        <w:spacing w:before="1" w:line="360" w:lineRule="auto"/>
        <w:ind w:left="166" w:right="0" w:firstLine="0"/>
        <w:jc w:val="left"/>
        <w:rPr>
          <w:i/>
          <w:sz w:val="22"/>
        </w:rPr>
      </w:pPr>
      <w:r>
        <w:rPr>
          <w:sz w:val="22"/>
        </w:rPr>
        <w:t>Node</w:t>
      </w:r>
      <w:r>
        <w:rPr>
          <w:spacing w:val="-11"/>
          <w:sz w:val="22"/>
        </w:rPr>
        <w:t xml:space="preserve"> </w:t>
      </w:r>
      <w:r>
        <w:rPr>
          <w:sz w:val="22"/>
        </w:rPr>
        <w:t>satu</w:t>
      </w:r>
      <w:r>
        <w:rPr>
          <w:spacing w:val="-8"/>
          <w:sz w:val="22"/>
        </w:rPr>
        <w:t xml:space="preserve"> </w:t>
      </w:r>
      <w:r>
        <w:rPr>
          <w:sz w:val="22"/>
        </w:rPr>
        <w:t>menampilkan</w:t>
      </w:r>
      <w:r>
        <w:rPr>
          <w:spacing w:val="-5"/>
          <w:sz w:val="22"/>
        </w:rPr>
        <w:t xml:space="preserve"> </w:t>
      </w:r>
      <w:r>
        <w:rPr>
          <w:sz w:val="22"/>
        </w:rPr>
        <w:t>sensor</w:t>
      </w:r>
      <w:r>
        <w:rPr>
          <w:spacing w:val="-10"/>
          <w:sz w:val="22"/>
        </w:rPr>
        <w:t xml:space="preserve"> </w:t>
      </w:r>
      <w:r>
        <w:rPr>
          <w:i/>
          <w:sz w:val="22"/>
        </w:rPr>
        <w:t>dht</w:t>
      </w:r>
      <w:r>
        <w:rPr>
          <w:i/>
          <w:spacing w:val="-14"/>
          <w:sz w:val="22"/>
        </w:rPr>
        <w:t xml:space="preserve"> </w:t>
      </w:r>
      <w:r>
        <w:rPr>
          <w:i/>
          <w:sz w:val="22"/>
        </w:rPr>
        <w:t>22</w:t>
      </w:r>
      <w:r>
        <w:rPr>
          <w:i/>
          <w:spacing w:val="-3"/>
          <w:sz w:val="22"/>
        </w:rPr>
        <w:t xml:space="preserve"> </w:t>
      </w:r>
      <w:r>
        <w:rPr>
          <w:i/>
          <w:spacing w:val="-2"/>
          <w:sz w:val="22"/>
        </w:rPr>
        <w:t>Output</w:t>
      </w:r>
    </w:p>
    <w:p w14:paraId="05584053">
      <w:pPr>
        <w:pStyle w:val="6"/>
        <w:spacing w:before="66" w:line="360" w:lineRule="auto"/>
        <w:rPr>
          <w:i/>
          <w:sz w:val="22"/>
        </w:rPr>
      </w:pPr>
    </w:p>
    <w:p w14:paraId="6B4DCFD4">
      <w:pPr>
        <w:spacing w:before="0" w:line="360" w:lineRule="auto"/>
        <w:ind w:left="166" w:right="0" w:firstLine="0"/>
        <w:jc w:val="left"/>
        <w:rPr>
          <w:sz w:val="22"/>
        </w:rPr>
      </w:pPr>
      <w:r>
        <w:rPr>
          <w:sz w:val="22"/>
        </w:rPr>
        <w:t>dari</w:t>
      </w:r>
      <w:r>
        <w:rPr>
          <w:spacing w:val="-1"/>
          <w:sz w:val="22"/>
        </w:rPr>
        <w:t xml:space="preserve"> </w:t>
      </w:r>
      <w:r>
        <w:rPr>
          <w:sz w:val="22"/>
        </w:rPr>
        <w:t>node</w:t>
      </w:r>
      <w:r>
        <w:rPr>
          <w:spacing w:val="-4"/>
          <w:sz w:val="22"/>
        </w:rPr>
        <w:t xml:space="preserve"> </w:t>
      </w:r>
      <w:r>
        <w:rPr>
          <w:spacing w:val="-10"/>
          <w:sz w:val="22"/>
        </w:rPr>
        <w:t>2</w:t>
      </w:r>
    </w:p>
    <w:p w14:paraId="60B43FB4">
      <w:pPr>
        <w:pStyle w:val="6"/>
        <w:spacing w:before="3" w:line="360" w:lineRule="auto"/>
        <w:rPr>
          <w:sz w:val="14"/>
        </w:rPr>
      </w:pPr>
      <w:r>
        <w:rPr>
          <w:sz w:val="14"/>
        </w:rPr>
        <w:drawing>
          <wp:anchor distT="0" distB="0" distL="0" distR="0" simplePos="0" relativeHeight="251669504" behindDoc="1" locked="0" layoutInCell="1" allowOverlap="1">
            <wp:simplePos x="0" y="0"/>
            <wp:positionH relativeFrom="page">
              <wp:posOffset>467360</wp:posOffset>
            </wp:positionH>
            <wp:positionV relativeFrom="paragraph">
              <wp:posOffset>119380</wp:posOffset>
            </wp:positionV>
            <wp:extent cx="5869940" cy="2924175"/>
            <wp:effectExtent l="0" t="0" r="10160" b="9525"/>
            <wp:wrapTopAndBottom/>
            <wp:docPr id="21" name="Image 3"/>
            <wp:cNvGraphicFramePr/>
            <a:graphic xmlns:a="http://schemas.openxmlformats.org/drawingml/2006/main">
              <a:graphicData uri="http://schemas.openxmlformats.org/drawingml/2006/picture">
                <pic:pic xmlns:pic="http://schemas.openxmlformats.org/drawingml/2006/picture">
                  <pic:nvPicPr>
                    <pic:cNvPr id="21" name="Image 3"/>
                    <pic:cNvPicPr/>
                  </pic:nvPicPr>
                  <pic:blipFill>
                    <a:blip r:embed="rId18" cstate="print"/>
                    <a:stretch>
                      <a:fillRect/>
                    </a:stretch>
                  </pic:blipFill>
                  <pic:spPr>
                    <a:xfrm>
                      <a:off x="0" y="0"/>
                      <a:ext cx="5870038" cy="2924175"/>
                    </a:xfrm>
                    <a:prstGeom prst="rect">
                      <a:avLst/>
                    </a:prstGeom>
                  </pic:spPr>
                </pic:pic>
              </a:graphicData>
            </a:graphic>
          </wp:anchor>
        </w:drawing>
      </w:r>
    </w:p>
    <w:p w14:paraId="47DB1F3F">
      <w:pPr>
        <w:pStyle w:val="6"/>
        <w:spacing w:before="165" w:line="360" w:lineRule="auto"/>
        <w:rPr>
          <w:sz w:val="22"/>
        </w:rPr>
      </w:pPr>
    </w:p>
    <w:p w14:paraId="3ADBE81D">
      <w:pPr>
        <w:spacing w:before="1" w:line="360" w:lineRule="auto"/>
        <w:ind w:left="166" w:right="0" w:firstLine="0"/>
        <w:jc w:val="left"/>
        <w:rPr>
          <w:sz w:val="22"/>
        </w:rPr>
      </w:pPr>
      <w:r>
        <w:rPr>
          <w:sz w:val="22"/>
        </w:rPr>
        <w:t>Disini</w:t>
      </w:r>
      <w:r>
        <w:rPr>
          <w:spacing w:val="-7"/>
          <w:sz w:val="22"/>
        </w:rPr>
        <w:t xml:space="preserve"> </w:t>
      </w:r>
      <w:r>
        <w:rPr>
          <w:sz w:val="22"/>
        </w:rPr>
        <w:t>node</w:t>
      </w:r>
      <w:r>
        <w:rPr>
          <w:spacing w:val="-8"/>
          <w:sz w:val="22"/>
        </w:rPr>
        <w:t xml:space="preserve"> </w:t>
      </w:r>
      <w:r>
        <w:rPr>
          <w:sz w:val="22"/>
        </w:rPr>
        <w:t>2</w:t>
      </w:r>
      <w:r>
        <w:rPr>
          <w:spacing w:val="-1"/>
          <w:sz w:val="22"/>
        </w:rPr>
        <w:t xml:space="preserve"> </w:t>
      </w:r>
      <w:r>
        <w:rPr>
          <w:sz w:val="22"/>
        </w:rPr>
        <w:t>menampilkan</w:t>
      </w:r>
      <w:r>
        <w:rPr>
          <w:spacing w:val="-2"/>
          <w:sz w:val="22"/>
        </w:rPr>
        <w:t xml:space="preserve"> </w:t>
      </w:r>
      <w:r>
        <w:rPr>
          <w:sz w:val="22"/>
        </w:rPr>
        <w:t>outputan</w:t>
      </w:r>
      <w:r>
        <w:rPr>
          <w:spacing w:val="-1"/>
          <w:sz w:val="22"/>
        </w:rPr>
        <w:t xml:space="preserve"> </w:t>
      </w:r>
      <w:r>
        <w:rPr>
          <w:sz w:val="22"/>
        </w:rPr>
        <w:t>dari</w:t>
      </w:r>
      <w:r>
        <w:rPr>
          <w:spacing w:val="-2"/>
          <w:sz w:val="22"/>
        </w:rPr>
        <w:t xml:space="preserve"> </w:t>
      </w:r>
      <w:r>
        <w:rPr>
          <w:sz w:val="22"/>
        </w:rPr>
        <w:t>sensor</w:t>
      </w:r>
      <w:r>
        <w:rPr>
          <w:spacing w:val="-3"/>
          <w:sz w:val="22"/>
        </w:rPr>
        <w:t xml:space="preserve"> </w:t>
      </w:r>
      <w:r>
        <w:rPr>
          <w:sz w:val="22"/>
        </w:rPr>
        <w:t>ldr</w:t>
      </w:r>
      <w:r>
        <w:rPr>
          <w:spacing w:val="-7"/>
          <w:sz w:val="22"/>
        </w:rPr>
        <w:t xml:space="preserve"> </w:t>
      </w:r>
      <w:r>
        <w:rPr>
          <w:sz w:val="22"/>
        </w:rPr>
        <w:t>dan</w:t>
      </w:r>
      <w:r>
        <w:rPr>
          <w:spacing w:val="-5"/>
          <w:sz w:val="22"/>
        </w:rPr>
        <w:t xml:space="preserve"> </w:t>
      </w:r>
      <w:r>
        <w:rPr>
          <w:sz w:val="22"/>
        </w:rPr>
        <w:t>naantinya</w:t>
      </w:r>
      <w:r>
        <w:rPr>
          <w:spacing w:val="-4"/>
          <w:sz w:val="22"/>
        </w:rPr>
        <w:t xml:space="preserve"> </w:t>
      </w:r>
      <w:r>
        <w:rPr>
          <w:sz w:val="22"/>
        </w:rPr>
        <w:t>akan</w:t>
      </w:r>
      <w:r>
        <w:rPr>
          <w:spacing w:val="-5"/>
          <w:sz w:val="22"/>
        </w:rPr>
        <w:t xml:space="preserve"> </w:t>
      </w:r>
      <w:r>
        <w:rPr>
          <w:sz w:val="22"/>
        </w:rPr>
        <w:t>di</w:t>
      </w:r>
      <w:r>
        <w:rPr>
          <w:spacing w:val="4"/>
          <w:sz w:val="22"/>
        </w:rPr>
        <w:t xml:space="preserve"> </w:t>
      </w:r>
      <w:r>
        <w:rPr>
          <w:sz w:val="22"/>
        </w:rPr>
        <w:t>tampillkan</w:t>
      </w:r>
      <w:r>
        <w:rPr>
          <w:spacing w:val="-5"/>
          <w:sz w:val="22"/>
        </w:rPr>
        <w:t xml:space="preserve"> </w:t>
      </w:r>
      <w:r>
        <w:rPr>
          <w:sz w:val="22"/>
        </w:rPr>
        <w:t>oleh</w:t>
      </w:r>
      <w:r>
        <w:rPr>
          <w:spacing w:val="1"/>
          <w:sz w:val="22"/>
        </w:rPr>
        <w:t xml:space="preserve"> </w:t>
      </w:r>
      <w:r>
        <w:rPr>
          <w:sz w:val="22"/>
        </w:rPr>
        <w:t>node</w:t>
      </w:r>
      <w:r>
        <w:rPr>
          <w:spacing w:val="-7"/>
          <w:sz w:val="22"/>
        </w:rPr>
        <w:t xml:space="preserve"> </w:t>
      </w:r>
      <w:r>
        <w:rPr>
          <w:spacing w:val="-10"/>
          <w:sz w:val="22"/>
        </w:rPr>
        <w:t>3</w:t>
      </w:r>
    </w:p>
    <w:p w14:paraId="31D718F7">
      <w:pPr>
        <w:spacing w:after="0" w:line="360" w:lineRule="auto"/>
        <w:jc w:val="left"/>
        <w:rPr>
          <w:sz w:val="22"/>
        </w:rPr>
        <w:sectPr>
          <w:pgSz w:w="11920" w:h="16840"/>
          <w:pgMar w:top="1520" w:right="708" w:bottom="280" w:left="566" w:header="720" w:footer="720" w:gutter="0"/>
          <w:cols w:space="720" w:num="1"/>
        </w:sectPr>
      </w:pPr>
    </w:p>
    <w:p w14:paraId="663B413E">
      <w:pPr>
        <w:spacing w:before="79" w:line="360" w:lineRule="auto"/>
        <w:ind w:left="756" w:right="0" w:firstLine="0"/>
        <w:jc w:val="left"/>
        <w:rPr>
          <w:sz w:val="22"/>
        </w:rPr>
      </w:pPr>
      <w:r>
        <w:rPr>
          <w:sz w:val="22"/>
        </w:rPr>
        <w:drawing>
          <wp:anchor distT="0" distB="0" distL="0" distR="0" simplePos="0" relativeHeight="251670528" behindDoc="1" locked="0" layoutInCell="1" allowOverlap="1">
            <wp:simplePos x="0" y="0"/>
            <wp:positionH relativeFrom="page">
              <wp:posOffset>463550</wp:posOffset>
            </wp:positionH>
            <wp:positionV relativeFrom="paragraph">
              <wp:posOffset>247650</wp:posOffset>
            </wp:positionV>
            <wp:extent cx="4732655" cy="3609975"/>
            <wp:effectExtent l="0" t="0" r="4445" b="9525"/>
            <wp:wrapTopAndBottom/>
            <wp:docPr id="22" name="Image 4"/>
            <wp:cNvGraphicFramePr/>
            <a:graphic xmlns:a="http://schemas.openxmlformats.org/drawingml/2006/main">
              <a:graphicData uri="http://schemas.openxmlformats.org/drawingml/2006/picture">
                <pic:pic xmlns:pic="http://schemas.openxmlformats.org/drawingml/2006/picture">
                  <pic:nvPicPr>
                    <pic:cNvPr id="22" name="Image 4"/>
                    <pic:cNvPicPr/>
                  </pic:nvPicPr>
                  <pic:blipFill>
                    <a:blip r:embed="rId19" cstate="print"/>
                    <a:stretch>
                      <a:fillRect/>
                    </a:stretch>
                  </pic:blipFill>
                  <pic:spPr>
                    <a:xfrm>
                      <a:off x="0" y="0"/>
                      <a:ext cx="4732709" cy="3609975"/>
                    </a:xfrm>
                    <a:prstGeom prst="rect">
                      <a:avLst/>
                    </a:prstGeom>
                  </pic:spPr>
                </pic:pic>
              </a:graphicData>
            </a:graphic>
          </wp:anchor>
        </w:drawing>
      </w:r>
      <w:r>
        <w:rPr>
          <w:sz w:val="22"/>
        </w:rPr>
        <w:t>Output</w:t>
      </w:r>
      <w:r>
        <w:rPr>
          <w:spacing w:val="-6"/>
          <w:sz w:val="22"/>
        </w:rPr>
        <w:t xml:space="preserve"> </w:t>
      </w:r>
      <w:r>
        <w:rPr>
          <w:sz w:val="22"/>
        </w:rPr>
        <w:t>node</w:t>
      </w:r>
      <w:r>
        <w:rPr>
          <w:spacing w:val="-4"/>
          <w:sz w:val="22"/>
        </w:rPr>
        <w:t xml:space="preserve"> </w:t>
      </w:r>
      <w:r>
        <w:rPr>
          <w:sz w:val="22"/>
        </w:rPr>
        <w:t>3</w:t>
      </w:r>
      <w:r>
        <w:rPr>
          <w:spacing w:val="4"/>
          <w:sz w:val="22"/>
        </w:rPr>
        <w:t xml:space="preserve"> </w:t>
      </w:r>
      <w:r>
        <w:rPr>
          <w:spacing w:val="-2"/>
          <w:sz w:val="22"/>
        </w:rPr>
        <w:t>final</w:t>
      </w:r>
    </w:p>
    <w:p w14:paraId="2884036A">
      <w:pPr>
        <w:pStyle w:val="6"/>
        <w:spacing w:before="96" w:line="360" w:lineRule="auto"/>
        <w:rPr>
          <w:sz w:val="22"/>
        </w:rPr>
      </w:pPr>
    </w:p>
    <w:p w14:paraId="1C5806EE">
      <w:pPr>
        <w:spacing w:before="0" w:line="360" w:lineRule="auto"/>
        <w:ind w:left="756" w:right="1858" w:firstLine="0"/>
        <w:jc w:val="left"/>
        <w:rPr>
          <w:sz w:val="22"/>
        </w:rPr>
      </w:pPr>
      <w:r>
        <w:rPr>
          <w:sz w:val="22"/>
        </w:rPr>
        <w:t>Disini</w:t>
      </w:r>
      <w:r>
        <w:rPr>
          <w:spacing w:val="-7"/>
          <w:sz w:val="22"/>
        </w:rPr>
        <w:t xml:space="preserve"> </w:t>
      </w:r>
      <w:r>
        <w:rPr>
          <w:sz w:val="22"/>
        </w:rPr>
        <w:t>finalnya</w:t>
      </w:r>
      <w:r>
        <w:rPr>
          <w:spacing w:val="-6"/>
          <w:sz w:val="22"/>
        </w:rPr>
        <w:t xml:space="preserve"> </w:t>
      </w:r>
      <w:r>
        <w:rPr>
          <w:sz w:val="22"/>
        </w:rPr>
        <w:t>node</w:t>
      </w:r>
      <w:r>
        <w:rPr>
          <w:spacing w:val="-7"/>
          <w:sz w:val="22"/>
        </w:rPr>
        <w:t xml:space="preserve"> </w:t>
      </w:r>
      <w:r>
        <w:rPr>
          <w:sz w:val="22"/>
        </w:rPr>
        <w:t>3 menampilkan</w:t>
      </w:r>
      <w:r>
        <w:rPr>
          <w:spacing w:val="-2"/>
          <w:sz w:val="22"/>
        </w:rPr>
        <w:t xml:space="preserve"> </w:t>
      </w:r>
      <w:r>
        <w:rPr>
          <w:sz w:val="22"/>
        </w:rPr>
        <w:t>semua</w:t>
      </w:r>
      <w:r>
        <w:rPr>
          <w:spacing w:val="-6"/>
          <w:sz w:val="22"/>
        </w:rPr>
        <w:t xml:space="preserve"> </w:t>
      </w:r>
      <w:r>
        <w:rPr>
          <w:sz w:val="22"/>
        </w:rPr>
        <w:t>hasil</w:t>
      </w:r>
      <w:r>
        <w:rPr>
          <w:spacing w:val="-6"/>
          <w:sz w:val="22"/>
        </w:rPr>
        <w:t xml:space="preserve"> </w:t>
      </w:r>
      <w:r>
        <w:rPr>
          <w:sz w:val="22"/>
        </w:rPr>
        <w:t>dari</w:t>
      </w:r>
      <w:r>
        <w:rPr>
          <w:spacing w:val="-6"/>
          <w:sz w:val="22"/>
        </w:rPr>
        <w:t xml:space="preserve"> </w:t>
      </w:r>
      <w:r>
        <w:rPr>
          <w:sz w:val="22"/>
        </w:rPr>
        <w:t>node</w:t>
      </w:r>
      <w:r>
        <w:rPr>
          <w:spacing w:val="-7"/>
          <w:sz w:val="22"/>
        </w:rPr>
        <w:t xml:space="preserve"> </w:t>
      </w:r>
      <w:r>
        <w:rPr>
          <w:sz w:val="22"/>
        </w:rPr>
        <w:t>1</w:t>
      </w:r>
      <w:r>
        <w:rPr>
          <w:spacing w:val="-3"/>
          <w:sz w:val="22"/>
        </w:rPr>
        <w:t xml:space="preserve"> </w:t>
      </w:r>
      <w:r>
        <w:rPr>
          <w:sz w:val="22"/>
        </w:rPr>
        <w:t>dan</w:t>
      </w:r>
      <w:r>
        <w:rPr>
          <w:spacing w:val="-3"/>
          <w:sz w:val="22"/>
        </w:rPr>
        <w:t xml:space="preserve"> </w:t>
      </w:r>
      <w:r>
        <w:rPr>
          <w:sz w:val="22"/>
        </w:rPr>
        <w:t>node</w:t>
      </w:r>
      <w:r>
        <w:rPr>
          <w:spacing w:val="-7"/>
          <w:sz w:val="22"/>
        </w:rPr>
        <w:t xml:space="preserve"> </w:t>
      </w:r>
      <w:r>
        <w:rPr>
          <w:sz w:val="22"/>
        </w:rPr>
        <w:t>2</w:t>
      </w:r>
      <w:r>
        <w:rPr>
          <w:spacing w:val="-3"/>
          <w:sz w:val="22"/>
        </w:rPr>
        <w:t xml:space="preserve"> </w:t>
      </w:r>
      <w:r>
        <w:rPr>
          <w:sz w:val="22"/>
        </w:rPr>
        <w:t>jika</w:t>
      </w:r>
      <w:r>
        <w:rPr>
          <w:spacing w:val="-7"/>
          <w:sz w:val="22"/>
        </w:rPr>
        <w:t xml:space="preserve"> </w:t>
      </w:r>
      <w:r>
        <w:rPr>
          <w:sz w:val="22"/>
        </w:rPr>
        <w:t>sensor</w:t>
      </w:r>
      <w:r>
        <w:rPr>
          <w:spacing w:val="-6"/>
          <w:sz w:val="22"/>
        </w:rPr>
        <w:t xml:space="preserve"> </w:t>
      </w:r>
      <w:r>
        <w:rPr>
          <w:sz w:val="22"/>
        </w:rPr>
        <w:t>Cahaya dan sensor suhu melebihi ambang batass maka lampu led dari node satu akan hidup</w:t>
      </w:r>
    </w:p>
    <w:p w14:paraId="111C9EC7">
      <w:pPr>
        <w:spacing w:before="2" w:line="360" w:lineRule="auto"/>
        <w:ind w:left="756" w:right="0" w:firstLine="0"/>
        <w:jc w:val="left"/>
        <w:rPr>
          <w:sz w:val="22"/>
        </w:rPr>
      </w:pPr>
      <w:r>
        <w:rPr>
          <w:sz w:val="22"/>
        </w:rPr>
        <w:drawing>
          <wp:anchor distT="0" distB="0" distL="0" distR="0" simplePos="0" relativeHeight="251671552" behindDoc="1" locked="0" layoutInCell="1" allowOverlap="1">
            <wp:simplePos x="0" y="0"/>
            <wp:positionH relativeFrom="page">
              <wp:posOffset>463550</wp:posOffset>
            </wp:positionH>
            <wp:positionV relativeFrom="paragraph">
              <wp:posOffset>197485</wp:posOffset>
            </wp:positionV>
            <wp:extent cx="6837680" cy="3076575"/>
            <wp:effectExtent l="0" t="0" r="7620" b="9525"/>
            <wp:wrapTopAndBottom/>
            <wp:docPr id="23" name="Image 5"/>
            <wp:cNvGraphicFramePr/>
            <a:graphic xmlns:a="http://schemas.openxmlformats.org/drawingml/2006/main">
              <a:graphicData uri="http://schemas.openxmlformats.org/drawingml/2006/picture">
                <pic:pic xmlns:pic="http://schemas.openxmlformats.org/drawingml/2006/picture">
                  <pic:nvPicPr>
                    <pic:cNvPr id="23" name="Image 5"/>
                    <pic:cNvPicPr/>
                  </pic:nvPicPr>
                  <pic:blipFill>
                    <a:blip r:embed="rId20" cstate="print"/>
                    <a:stretch>
                      <a:fillRect/>
                    </a:stretch>
                  </pic:blipFill>
                  <pic:spPr>
                    <a:xfrm>
                      <a:off x="0" y="0"/>
                      <a:ext cx="6837747" cy="3076575"/>
                    </a:xfrm>
                    <a:prstGeom prst="rect">
                      <a:avLst/>
                    </a:prstGeom>
                  </pic:spPr>
                </pic:pic>
              </a:graphicData>
            </a:graphic>
          </wp:anchor>
        </w:drawing>
      </w:r>
      <w:r>
        <w:rPr>
          <w:sz w:val="22"/>
        </w:rPr>
        <w:t>Bukti</w:t>
      </w:r>
      <w:r>
        <w:rPr>
          <w:spacing w:val="-6"/>
          <w:sz w:val="22"/>
        </w:rPr>
        <w:t xml:space="preserve"> </w:t>
      </w:r>
      <w:r>
        <w:rPr>
          <w:sz w:val="22"/>
        </w:rPr>
        <w:t>foto</w:t>
      </w:r>
      <w:r>
        <w:rPr>
          <w:spacing w:val="-3"/>
          <w:sz w:val="22"/>
        </w:rPr>
        <w:t xml:space="preserve"> </w:t>
      </w:r>
      <w:r>
        <w:rPr>
          <w:sz w:val="22"/>
        </w:rPr>
        <w:t>dari</w:t>
      </w:r>
      <w:r>
        <w:rPr>
          <w:spacing w:val="-1"/>
          <w:sz w:val="22"/>
        </w:rPr>
        <w:t xml:space="preserve"> </w:t>
      </w:r>
      <w:r>
        <w:rPr>
          <w:spacing w:val="-2"/>
          <w:sz w:val="22"/>
        </w:rPr>
        <w:t>rangkaian</w:t>
      </w:r>
    </w:p>
    <w:p w14:paraId="64817328">
      <w:pPr>
        <w:pStyle w:val="9"/>
        <w:widowControl w:val="0"/>
        <w:numPr>
          <w:ilvl w:val="0"/>
          <w:numId w:val="0"/>
        </w:numPr>
        <w:tabs>
          <w:tab w:val="left" w:pos="1476"/>
        </w:tabs>
        <w:autoSpaceDE w:val="0"/>
        <w:autoSpaceDN w:val="0"/>
        <w:spacing w:before="7" w:after="0" w:line="360" w:lineRule="auto"/>
        <w:ind w:right="2753" w:rightChars="0"/>
        <w:jc w:val="left"/>
        <w:rPr>
          <w:spacing w:val="-2"/>
          <w:sz w:val="24"/>
        </w:rPr>
      </w:pPr>
    </w:p>
    <w:sectPr>
      <w:pgSz w:w="11910" w:h="16840"/>
      <w:pgMar w:top="1360" w:right="141" w:bottom="280" w:left="708"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ambria Math">
    <w:panose1 w:val="02040503050406030204"/>
    <w:charset w:val="01"/>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523EE7"/>
    <w:multiLevelType w:val="multilevel"/>
    <w:tmpl w:val="95523EE7"/>
    <w:lvl w:ilvl="0" w:tentative="0">
      <w:start w:val="5"/>
      <w:numFmt w:val="decimal"/>
      <w:lvlText w:val="%1"/>
      <w:lvlJc w:val="left"/>
      <w:pPr>
        <w:ind w:left="566" w:hanging="425"/>
        <w:jc w:val="left"/>
      </w:pPr>
      <w:rPr>
        <w:rFonts w:hint="default"/>
        <w:b w:val="0"/>
        <w:bCs w:val="0"/>
        <w:lang w:val="id" w:eastAsia="en-US" w:bidi="ar-SA"/>
      </w:rPr>
    </w:lvl>
    <w:lvl w:ilvl="1" w:tentative="0">
      <w:start w:val="5"/>
      <w:numFmt w:val="decimal"/>
      <w:lvlText w:val="%1.%2"/>
      <w:lvlJc w:val="left"/>
      <w:pPr>
        <w:ind w:left="566" w:hanging="425"/>
        <w:jc w:val="left"/>
      </w:pPr>
      <w:rPr>
        <w:rFonts w:hint="default" w:ascii="Times New Roman" w:hAnsi="Times New Roman" w:eastAsia="Times New Roman" w:cs="Times New Roman"/>
        <w:b w:val="0"/>
        <w:bCs w:val="0"/>
        <w:i w:val="0"/>
        <w:iCs w:val="0"/>
        <w:spacing w:val="0"/>
        <w:w w:val="100"/>
        <w:sz w:val="28"/>
        <w:szCs w:val="28"/>
        <w:lang w:val="id" w:eastAsia="en-US" w:bidi="ar-SA"/>
      </w:rPr>
    </w:lvl>
    <w:lvl w:ilvl="2" w:tentative="0">
      <w:start w:val="1"/>
      <w:numFmt w:val="decimal"/>
      <w:lvlText w:val="%1.%2.%3"/>
      <w:lvlJc w:val="left"/>
      <w:pPr>
        <w:ind w:left="682" w:hanging="541"/>
        <w:jc w:val="right"/>
      </w:pPr>
      <w:rPr>
        <w:rFonts w:hint="default" w:ascii="Times New Roman" w:hAnsi="Times New Roman" w:eastAsia="Times New Roman" w:cs="Times New Roman"/>
        <w:b/>
        <w:bCs/>
        <w:i w:val="0"/>
        <w:iCs w:val="0"/>
        <w:spacing w:val="0"/>
        <w:w w:val="100"/>
        <w:sz w:val="24"/>
        <w:szCs w:val="24"/>
        <w:lang w:val="id" w:eastAsia="en-US" w:bidi="ar-SA"/>
      </w:rPr>
    </w:lvl>
    <w:lvl w:ilvl="3" w:tentative="0">
      <w:start w:val="1"/>
      <w:numFmt w:val="decimal"/>
      <w:lvlText w:val="%4."/>
      <w:lvlJc w:val="left"/>
      <w:pPr>
        <w:ind w:left="886" w:hanging="360"/>
        <w:jc w:val="left"/>
      </w:pPr>
      <w:rPr>
        <w:rFonts w:hint="default"/>
        <w:spacing w:val="0"/>
        <w:w w:val="100"/>
        <w:lang w:val="id" w:eastAsia="en-US" w:bidi="ar-SA"/>
      </w:rPr>
    </w:lvl>
    <w:lvl w:ilvl="4" w:tentative="0">
      <w:start w:val="0"/>
      <w:numFmt w:val="bullet"/>
      <w:lvlText w:val=""/>
      <w:lvlJc w:val="left"/>
      <w:pPr>
        <w:ind w:left="886" w:hanging="360"/>
      </w:pPr>
      <w:rPr>
        <w:rFonts w:hint="default" w:ascii="Symbol" w:hAnsi="Symbol" w:eastAsia="Symbol" w:cs="Symbol"/>
        <w:b w:val="0"/>
        <w:bCs w:val="0"/>
        <w:i w:val="0"/>
        <w:iCs w:val="0"/>
        <w:spacing w:val="0"/>
        <w:w w:val="96"/>
        <w:sz w:val="20"/>
        <w:szCs w:val="20"/>
        <w:lang w:val="id" w:eastAsia="en-US" w:bidi="ar-SA"/>
      </w:rPr>
    </w:lvl>
    <w:lvl w:ilvl="5" w:tentative="0">
      <w:start w:val="0"/>
      <w:numFmt w:val="bullet"/>
      <w:lvlText w:val="•"/>
      <w:lvlJc w:val="left"/>
      <w:pPr>
        <w:ind w:left="4804" w:hanging="360"/>
      </w:pPr>
      <w:rPr>
        <w:rFonts w:hint="default"/>
        <w:lang w:val="id" w:eastAsia="en-US" w:bidi="ar-SA"/>
      </w:rPr>
    </w:lvl>
    <w:lvl w:ilvl="6" w:tentative="0">
      <w:start w:val="0"/>
      <w:numFmt w:val="bullet"/>
      <w:lvlText w:val="•"/>
      <w:lvlJc w:val="left"/>
      <w:pPr>
        <w:ind w:left="6113" w:hanging="360"/>
      </w:pPr>
      <w:rPr>
        <w:rFonts w:hint="default"/>
        <w:lang w:val="id" w:eastAsia="en-US" w:bidi="ar-SA"/>
      </w:rPr>
    </w:lvl>
    <w:lvl w:ilvl="7" w:tentative="0">
      <w:start w:val="0"/>
      <w:numFmt w:val="bullet"/>
      <w:lvlText w:val="•"/>
      <w:lvlJc w:val="left"/>
      <w:pPr>
        <w:ind w:left="7421" w:hanging="360"/>
      </w:pPr>
      <w:rPr>
        <w:rFonts w:hint="default"/>
        <w:lang w:val="id" w:eastAsia="en-US" w:bidi="ar-SA"/>
      </w:rPr>
    </w:lvl>
    <w:lvl w:ilvl="8" w:tentative="0">
      <w:start w:val="0"/>
      <w:numFmt w:val="bullet"/>
      <w:lvlText w:val="•"/>
      <w:lvlJc w:val="left"/>
      <w:pPr>
        <w:ind w:left="8729" w:hanging="360"/>
      </w:pPr>
      <w:rPr>
        <w:rFonts w:hint="default"/>
        <w:lang w:val="id" w:eastAsia="en-US" w:bidi="ar-SA"/>
      </w:rPr>
    </w:lvl>
  </w:abstractNum>
  <w:abstractNum w:abstractNumId="1">
    <w:nsid w:val="CF092B84"/>
    <w:multiLevelType w:val="multilevel"/>
    <w:tmpl w:val="CF092B84"/>
    <w:lvl w:ilvl="0" w:tentative="0">
      <w:start w:val="0"/>
      <w:numFmt w:val="bullet"/>
      <w:lvlText w:val=""/>
      <w:lvlJc w:val="left"/>
      <w:pPr>
        <w:ind w:left="886" w:hanging="360"/>
      </w:pPr>
      <w:rPr>
        <w:rFonts w:hint="default" w:ascii="Symbol" w:hAnsi="Symbol" w:eastAsia="Symbol" w:cs="Symbol"/>
        <w:b w:val="0"/>
        <w:bCs w:val="0"/>
        <w:i w:val="0"/>
        <w:iCs w:val="0"/>
        <w:spacing w:val="0"/>
        <w:w w:val="96"/>
        <w:sz w:val="20"/>
        <w:szCs w:val="20"/>
        <w:lang w:val="id" w:eastAsia="en-US" w:bidi="ar-SA"/>
      </w:rPr>
    </w:lvl>
    <w:lvl w:ilvl="1" w:tentative="0">
      <w:start w:val="0"/>
      <w:numFmt w:val="bullet"/>
      <w:lvlText w:val="o"/>
      <w:lvlJc w:val="left"/>
      <w:pPr>
        <w:ind w:left="1606" w:hanging="360"/>
      </w:pPr>
      <w:rPr>
        <w:rFonts w:hint="default" w:ascii="Courier New" w:hAnsi="Courier New" w:eastAsia="Courier New" w:cs="Courier New"/>
        <w:b w:val="0"/>
        <w:bCs w:val="0"/>
        <w:i w:val="0"/>
        <w:iCs w:val="0"/>
        <w:spacing w:val="0"/>
        <w:w w:val="96"/>
        <w:sz w:val="20"/>
        <w:szCs w:val="20"/>
        <w:lang w:val="id" w:eastAsia="en-US" w:bidi="ar-SA"/>
      </w:rPr>
    </w:lvl>
    <w:lvl w:ilvl="2" w:tentative="0">
      <w:start w:val="0"/>
      <w:numFmt w:val="bullet"/>
      <w:lvlText w:val="•"/>
      <w:lvlJc w:val="left"/>
      <w:pPr>
        <w:ind w:left="2682" w:hanging="360"/>
      </w:pPr>
      <w:rPr>
        <w:rFonts w:hint="default"/>
        <w:lang w:val="id" w:eastAsia="en-US" w:bidi="ar-SA"/>
      </w:rPr>
    </w:lvl>
    <w:lvl w:ilvl="3" w:tentative="0">
      <w:start w:val="0"/>
      <w:numFmt w:val="bullet"/>
      <w:lvlText w:val="•"/>
      <w:lvlJc w:val="left"/>
      <w:pPr>
        <w:ind w:left="3765" w:hanging="360"/>
      </w:pPr>
      <w:rPr>
        <w:rFonts w:hint="default"/>
        <w:lang w:val="id" w:eastAsia="en-US" w:bidi="ar-SA"/>
      </w:rPr>
    </w:lvl>
    <w:lvl w:ilvl="4" w:tentative="0">
      <w:start w:val="0"/>
      <w:numFmt w:val="bullet"/>
      <w:lvlText w:val="•"/>
      <w:lvlJc w:val="left"/>
      <w:pPr>
        <w:ind w:left="4848" w:hanging="360"/>
      </w:pPr>
      <w:rPr>
        <w:rFonts w:hint="default"/>
        <w:lang w:val="id" w:eastAsia="en-US" w:bidi="ar-SA"/>
      </w:rPr>
    </w:lvl>
    <w:lvl w:ilvl="5" w:tentative="0">
      <w:start w:val="0"/>
      <w:numFmt w:val="bullet"/>
      <w:lvlText w:val="•"/>
      <w:lvlJc w:val="left"/>
      <w:pPr>
        <w:ind w:left="5931" w:hanging="360"/>
      </w:pPr>
      <w:rPr>
        <w:rFonts w:hint="default"/>
        <w:lang w:val="id" w:eastAsia="en-US" w:bidi="ar-SA"/>
      </w:rPr>
    </w:lvl>
    <w:lvl w:ilvl="6" w:tentative="0">
      <w:start w:val="0"/>
      <w:numFmt w:val="bullet"/>
      <w:lvlText w:val="•"/>
      <w:lvlJc w:val="left"/>
      <w:pPr>
        <w:ind w:left="7014" w:hanging="360"/>
      </w:pPr>
      <w:rPr>
        <w:rFonts w:hint="default"/>
        <w:lang w:val="id" w:eastAsia="en-US" w:bidi="ar-SA"/>
      </w:rPr>
    </w:lvl>
    <w:lvl w:ilvl="7" w:tentative="0">
      <w:start w:val="0"/>
      <w:numFmt w:val="bullet"/>
      <w:lvlText w:val="•"/>
      <w:lvlJc w:val="left"/>
      <w:pPr>
        <w:ind w:left="8097" w:hanging="360"/>
      </w:pPr>
      <w:rPr>
        <w:rFonts w:hint="default"/>
        <w:lang w:val="id" w:eastAsia="en-US" w:bidi="ar-SA"/>
      </w:rPr>
    </w:lvl>
    <w:lvl w:ilvl="8" w:tentative="0">
      <w:start w:val="0"/>
      <w:numFmt w:val="bullet"/>
      <w:lvlText w:val="•"/>
      <w:lvlJc w:val="left"/>
      <w:pPr>
        <w:ind w:left="9180" w:hanging="360"/>
      </w:pPr>
      <w:rPr>
        <w:rFonts w:hint="default"/>
        <w:lang w:val="id" w:eastAsia="en-US" w:bidi="ar-SA"/>
      </w:rPr>
    </w:lvl>
  </w:abstractNum>
  <w:abstractNum w:abstractNumId="2">
    <w:nsid w:val="E9AA65E2"/>
    <w:multiLevelType w:val="singleLevel"/>
    <w:tmpl w:val="E9AA65E2"/>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0053208E"/>
    <w:multiLevelType w:val="multilevel"/>
    <w:tmpl w:val="0053208E"/>
    <w:lvl w:ilvl="0" w:tentative="0">
      <w:start w:val="5"/>
      <w:numFmt w:val="decimal"/>
      <w:lvlText w:val="%1"/>
      <w:lvlJc w:val="left"/>
      <w:pPr>
        <w:ind w:left="566" w:hanging="425"/>
        <w:jc w:val="left"/>
      </w:pPr>
      <w:rPr>
        <w:rFonts w:hint="default"/>
        <w:lang w:val="id" w:eastAsia="en-US" w:bidi="ar-SA"/>
      </w:rPr>
    </w:lvl>
    <w:lvl w:ilvl="1" w:tentative="0">
      <w:start w:val="5"/>
      <w:numFmt w:val="decimal"/>
      <w:lvlText w:val="%1.%2"/>
      <w:lvlJc w:val="left"/>
      <w:pPr>
        <w:ind w:left="566" w:hanging="425"/>
        <w:jc w:val="left"/>
      </w:pPr>
      <w:rPr>
        <w:rFonts w:hint="default" w:ascii="Times New Roman" w:hAnsi="Times New Roman" w:eastAsia="Times New Roman" w:cs="Times New Roman"/>
        <w:b w:val="0"/>
        <w:bCs w:val="0"/>
        <w:i w:val="0"/>
        <w:iCs w:val="0"/>
        <w:spacing w:val="0"/>
        <w:w w:val="100"/>
        <w:sz w:val="28"/>
        <w:szCs w:val="28"/>
        <w:lang w:val="id" w:eastAsia="en-US" w:bidi="ar-SA"/>
      </w:rPr>
    </w:lvl>
    <w:lvl w:ilvl="2" w:tentative="0">
      <w:start w:val="1"/>
      <w:numFmt w:val="decimal"/>
      <w:lvlText w:val="%1.%2.%3"/>
      <w:lvlJc w:val="left"/>
      <w:pPr>
        <w:ind w:left="682" w:hanging="541"/>
        <w:jc w:val="right"/>
      </w:pPr>
      <w:rPr>
        <w:rFonts w:hint="default" w:ascii="Times New Roman" w:hAnsi="Times New Roman" w:eastAsia="Times New Roman" w:cs="Times New Roman"/>
        <w:b/>
        <w:bCs/>
        <w:i w:val="0"/>
        <w:iCs w:val="0"/>
        <w:spacing w:val="0"/>
        <w:w w:val="100"/>
        <w:sz w:val="24"/>
        <w:szCs w:val="24"/>
        <w:lang w:val="id" w:eastAsia="en-US" w:bidi="ar-SA"/>
      </w:rPr>
    </w:lvl>
    <w:lvl w:ilvl="3" w:tentative="0">
      <w:start w:val="1"/>
      <w:numFmt w:val="decimal"/>
      <w:lvlText w:val="%4."/>
      <w:lvlJc w:val="left"/>
      <w:pPr>
        <w:ind w:left="886" w:hanging="360"/>
        <w:jc w:val="left"/>
      </w:pPr>
      <w:rPr>
        <w:rFonts w:hint="default"/>
        <w:spacing w:val="0"/>
        <w:w w:val="100"/>
        <w:lang w:val="id" w:eastAsia="en-US" w:bidi="ar-SA"/>
      </w:rPr>
    </w:lvl>
    <w:lvl w:ilvl="4" w:tentative="0">
      <w:start w:val="0"/>
      <w:numFmt w:val="bullet"/>
      <w:lvlText w:val=""/>
      <w:lvlJc w:val="left"/>
      <w:pPr>
        <w:ind w:left="886" w:hanging="360"/>
      </w:pPr>
      <w:rPr>
        <w:rFonts w:hint="default" w:ascii="Symbol" w:hAnsi="Symbol" w:eastAsia="Symbol" w:cs="Symbol"/>
        <w:b w:val="0"/>
        <w:bCs w:val="0"/>
        <w:i w:val="0"/>
        <w:iCs w:val="0"/>
        <w:spacing w:val="0"/>
        <w:w w:val="96"/>
        <w:sz w:val="20"/>
        <w:szCs w:val="20"/>
        <w:lang w:val="id" w:eastAsia="en-US" w:bidi="ar-SA"/>
      </w:rPr>
    </w:lvl>
    <w:lvl w:ilvl="5" w:tentative="0">
      <w:start w:val="0"/>
      <w:numFmt w:val="bullet"/>
      <w:lvlText w:val="•"/>
      <w:lvlJc w:val="left"/>
      <w:pPr>
        <w:ind w:left="4804" w:hanging="360"/>
      </w:pPr>
      <w:rPr>
        <w:rFonts w:hint="default"/>
        <w:lang w:val="id" w:eastAsia="en-US" w:bidi="ar-SA"/>
      </w:rPr>
    </w:lvl>
    <w:lvl w:ilvl="6" w:tentative="0">
      <w:start w:val="0"/>
      <w:numFmt w:val="bullet"/>
      <w:lvlText w:val="•"/>
      <w:lvlJc w:val="left"/>
      <w:pPr>
        <w:ind w:left="6113" w:hanging="360"/>
      </w:pPr>
      <w:rPr>
        <w:rFonts w:hint="default"/>
        <w:lang w:val="id" w:eastAsia="en-US" w:bidi="ar-SA"/>
      </w:rPr>
    </w:lvl>
    <w:lvl w:ilvl="7" w:tentative="0">
      <w:start w:val="0"/>
      <w:numFmt w:val="bullet"/>
      <w:lvlText w:val="•"/>
      <w:lvlJc w:val="left"/>
      <w:pPr>
        <w:ind w:left="7421" w:hanging="360"/>
      </w:pPr>
      <w:rPr>
        <w:rFonts w:hint="default"/>
        <w:lang w:val="id" w:eastAsia="en-US" w:bidi="ar-SA"/>
      </w:rPr>
    </w:lvl>
    <w:lvl w:ilvl="8" w:tentative="0">
      <w:start w:val="0"/>
      <w:numFmt w:val="bullet"/>
      <w:lvlText w:val="•"/>
      <w:lvlJc w:val="left"/>
      <w:pPr>
        <w:ind w:left="8729" w:hanging="360"/>
      </w:pPr>
      <w:rPr>
        <w:rFonts w:hint="default"/>
        <w:lang w:val="id" w:eastAsia="en-US" w:bidi="ar-SA"/>
      </w:rPr>
    </w:lvl>
  </w:abstractNum>
  <w:abstractNum w:abstractNumId="4">
    <w:nsid w:val="59ADCABA"/>
    <w:multiLevelType w:val="multilevel"/>
    <w:tmpl w:val="59ADCABA"/>
    <w:lvl w:ilvl="0" w:tentative="0">
      <w:start w:val="0"/>
      <w:numFmt w:val="bullet"/>
      <w:lvlText w:val=""/>
      <w:lvlJc w:val="left"/>
      <w:pPr>
        <w:ind w:left="1476" w:hanging="360"/>
      </w:pPr>
      <w:rPr>
        <w:rFonts w:hint="default" w:ascii="Symbol" w:hAnsi="Symbol" w:eastAsia="Symbol" w:cs="Symbol"/>
        <w:b w:val="0"/>
        <w:bCs w:val="0"/>
        <w:i w:val="0"/>
        <w:iCs w:val="0"/>
        <w:spacing w:val="0"/>
        <w:w w:val="96"/>
        <w:sz w:val="20"/>
        <w:szCs w:val="20"/>
        <w:lang w:val="id" w:eastAsia="en-US" w:bidi="ar-SA"/>
      </w:rPr>
    </w:lvl>
    <w:lvl w:ilvl="1" w:tentative="0">
      <w:start w:val="0"/>
      <w:numFmt w:val="bullet"/>
      <w:lvlText w:val="•"/>
      <w:lvlJc w:val="left"/>
      <w:pPr>
        <w:ind w:left="2437" w:hanging="360"/>
      </w:pPr>
      <w:rPr>
        <w:rFonts w:hint="default"/>
        <w:lang w:val="id" w:eastAsia="en-US" w:bidi="ar-SA"/>
      </w:rPr>
    </w:lvl>
    <w:lvl w:ilvl="2" w:tentative="0">
      <w:start w:val="0"/>
      <w:numFmt w:val="bullet"/>
      <w:lvlText w:val="•"/>
      <w:lvlJc w:val="left"/>
      <w:pPr>
        <w:ind w:left="3395" w:hanging="360"/>
      </w:pPr>
      <w:rPr>
        <w:rFonts w:hint="default"/>
        <w:lang w:val="id" w:eastAsia="en-US" w:bidi="ar-SA"/>
      </w:rPr>
    </w:lvl>
    <w:lvl w:ilvl="3" w:tentative="0">
      <w:start w:val="0"/>
      <w:numFmt w:val="bullet"/>
      <w:lvlText w:val="•"/>
      <w:lvlJc w:val="left"/>
      <w:pPr>
        <w:ind w:left="4353" w:hanging="360"/>
      </w:pPr>
      <w:rPr>
        <w:rFonts w:hint="default"/>
        <w:lang w:val="id" w:eastAsia="en-US" w:bidi="ar-SA"/>
      </w:rPr>
    </w:lvl>
    <w:lvl w:ilvl="4" w:tentative="0">
      <w:start w:val="0"/>
      <w:numFmt w:val="bullet"/>
      <w:lvlText w:val="•"/>
      <w:lvlJc w:val="left"/>
      <w:pPr>
        <w:ind w:left="5311" w:hanging="360"/>
      </w:pPr>
      <w:rPr>
        <w:rFonts w:hint="default"/>
        <w:lang w:val="id" w:eastAsia="en-US" w:bidi="ar-SA"/>
      </w:rPr>
    </w:lvl>
    <w:lvl w:ilvl="5" w:tentative="0">
      <w:start w:val="0"/>
      <w:numFmt w:val="bullet"/>
      <w:lvlText w:val="•"/>
      <w:lvlJc w:val="left"/>
      <w:pPr>
        <w:ind w:left="6269" w:hanging="360"/>
      </w:pPr>
      <w:rPr>
        <w:rFonts w:hint="default"/>
        <w:lang w:val="id" w:eastAsia="en-US" w:bidi="ar-SA"/>
      </w:rPr>
    </w:lvl>
    <w:lvl w:ilvl="6" w:tentative="0">
      <w:start w:val="0"/>
      <w:numFmt w:val="bullet"/>
      <w:lvlText w:val="•"/>
      <w:lvlJc w:val="left"/>
      <w:pPr>
        <w:ind w:left="7227" w:hanging="360"/>
      </w:pPr>
      <w:rPr>
        <w:rFonts w:hint="default"/>
        <w:lang w:val="id" w:eastAsia="en-US" w:bidi="ar-SA"/>
      </w:rPr>
    </w:lvl>
    <w:lvl w:ilvl="7" w:tentative="0">
      <w:start w:val="0"/>
      <w:numFmt w:val="bullet"/>
      <w:lvlText w:val="•"/>
      <w:lvlJc w:val="left"/>
      <w:pPr>
        <w:ind w:left="8185" w:hanging="360"/>
      </w:pPr>
      <w:rPr>
        <w:rFonts w:hint="default"/>
        <w:lang w:val="id" w:eastAsia="en-US" w:bidi="ar-SA"/>
      </w:rPr>
    </w:lvl>
    <w:lvl w:ilvl="8" w:tentative="0">
      <w:start w:val="0"/>
      <w:numFmt w:val="bullet"/>
      <w:lvlText w:val="•"/>
      <w:lvlJc w:val="left"/>
      <w:pPr>
        <w:ind w:left="9143" w:hanging="360"/>
      </w:pPr>
      <w:rPr>
        <w:rFonts w:hint="default"/>
        <w:lang w:val="id" w:eastAsia="en-US" w:bidi="ar-SA"/>
      </w:rPr>
    </w:lvl>
  </w:abstractNum>
  <w:abstractNum w:abstractNumId="5">
    <w:nsid w:val="745DA9C6"/>
    <w:multiLevelType w:val="singleLevel"/>
    <w:tmpl w:val="745DA9C6"/>
    <w:lvl w:ilvl="0" w:tentative="0">
      <w:start w:val="1"/>
      <w:numFmt w:val="lowerLetter"/>
      <w:lvlText w:val="%1."/>
      <w:lvlJc w:val="left"/>
      <w:pPr>
        <w:tabs>
          <w:tab w:val="left" w:pos="425"/>
        </w:tabs>
        <w:ind w:left="425" w:leftChars="0" w:hanging="425" w:firstLineChars="0"/>
      </w:pPr>
      <w:rPr>
        <w:rFonts w:hint="default"/>
      </w:rPr>
    </w:lvl>
  </w:abstractNum>
  <w:num w:numId="1">
    <w:abstractNumId w:val="3"/>
  </w:num>
  <w:num w:numId="2">
    <w:abstractNumId w:val="1"/>
  </w:num>
  <w:num w:numId="3">
    <w:abstractNumId w:val="4"/>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44B664A"/>
    <w:rsid w:val="06BA1A15"/>
    <w:rsid w:val="09FB2E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id" w:eastAsia="en-US" w:bidi="ar-SA"/>
    </w:rPr>
  </w:style>
  <w:style w:type="paragraph" w:styleId="2">
    <w:name w:val="heading 3"/>
    <w:basedOn w:val="1"/>
    <w:qFormat/>
    <w:uiPriority w:val="1"/>
    <w:pPr>
      <w:spacing w:before="205"/>
      <w:outlineLvl w:val="3"/>
    </w:pPr>
    <w:rPr>
      <w:rFonts w:ascii="Times New Roman" w:hAnsi="Times New Roman" w:eastAsia="Times New Roman" w:cs="Times New Roman"/>
      <w:b/>
      <w:bCs/>
      <w:sz w:val="24"/>
      <w:szCs w:val="24"/>
      <w:lang w:val="id" w:eastAsia="en-US" w:bidi="ar-SA"/>
    </w:rPr>
  </w:style>
  <w:style w:type="paragraph" w:styleId="3">
    <w:name w:val="heading 4"/>
    <w:basedOn w:val="1"/>
    <w:qFormat/>
    <w:uiPriority w:val="1"/>
    <w:pPr>
      <w:ind w:left="124"/>
      <w:outlineLvl w:val="4"/>
    </w:pPr>
    <w:rPr>
      <w:rFonts w:ascii="Times New Roman" w:hAnsi="Times New Roman" w:eastAsia="Times New Roman" w:cs="Times New Roman"/>
      <w:i/>
      <w:iCs/>
      <w:sz w:val="24"/>
      <w:szCs w:val="24"/>
      <w:lang w:val="id"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2"/>
      <w:szCs w:val="22"/>
      <w:lang w:val="id" w:eastAsia="en-US" w:bidi="ar-SA"/>
    </w:rPr>
  </w:style>
  <w:style w:type="paragraph" w:styleId="7">
    <w:name w:val="Title"/>
    <w:basedOn w:val="1"/>
    <w:qFormat/>
    <w:uiPriority w:val="1"/>
    <w:pPr>
      <w:spacing w:before="62"/>
      <w:ind w:left="3334" w:right="3191"/>
      <w:jc w:val="center"/>
    </w:pPr>
    <w:rPr>
      <w:rFonts w:ascii="Times New Roman" w:hAnsi="Times New Roman" w:eastAsia="Times New Roman" w:cs="Times New Roman"/>
      <w:b/>
      <w:bCs/>
      <w:sz w:val="32"/>
      <w:szCs w:val="32"/>
      <w:lang w:val="id"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36"/>
      <w:ind w:left="886" w:hanging="360"/>
    </w:pPr>
    <w:rPr>
      <w:rFonts w:ascii="Times New Roman" w:hAnsi="Times New Roman" w:eastAsia="Times New Roman" w:cs="Times New Roman"/>
      <w:lang w:val="id" w:eastAsia="en-US" w:bidi="ar-SA"/>
    </w:rPr>
  </w:style>
  <w:style w:type="paragraph" w:customStyle="1" w:styleId="10">
    <w:name w:val="Table Paragraph"/>
    <w:basedOn w:val="1"/>
    <w:qFormat/>
    <w:uiPriority w:val="1"/>
    <w:rPr>
      <w:lang w:val="id"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2585</Words>
  <Characters>17471</Characters>
  <TotalTime>3</TotalTime>
  <ScaleCrop>false</ScaleCrop>
  <LinksUpToDate>false</LinksUpToDate>
  <CharactersWithSpaces>19816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2026-10-06T01:05:00Z</dcterms:created>
  <dc:creator>frizkiyahnaura@gmail.com</dc:creator>
  <cp:lastModifiedBy>Thesa Listiana</cp:lastModifiedBy>
  <dcterms:modified xsi:type="dcterms:W3CDTF">2026-10-06T01:38:46Z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2026-10-06T00:00:00Z</vt:filetime>
  </property>
  <property fmtid="{D5CDD505-2E9C-101B-9397-08002B2CF9AE}" pid="4" name="Creator">
    <vt:lpwstr>Microsoft® Word 2019</vt:lpwstr>
  </property>
  <property fmtid="{D5CDD505-2E9C-101B-9397-08002B2CF9AE}" pid="5" name="LastSaved">
    <vt:filetime>2026-10-06T00:00:00Z</vt:filetime>
  </property>
  <property fmtid="{D5CDD505-2E9C-101B-9397-08002B2CF9AE}" pid="6" name="Producer">
    <vt:lpwstr>Microsoft® Word 2019</vt:lpwstr>
  </property>
  <property fmtid="{D5CDD505-2E9C-101B-9397-08002B2CF9AE}" pid="7" name="KSOTemplateDocerSaveRecord">
    <vt:lpwstr>eyJoZGlkIjoiZjNkY2FiM2NmNDUyNzIyNmU5ZjliNjMxMTgxNTc2ZGUiLCJ1c2VySWQiOiI5Nzk5NjM2NDY3MDIifQ==</vt:lpwstr>
  </property>
  <property fmtid="{D5CDD505-2E9C-101B-9397-08002B2CF9AE}" pid="8" name="KSOProductBuildVer">
    <vt:lpwstr>1033-12.1.0.28485</vt:lpwstr>
  </property>
  <property fmtid="{D5CDD505-2E9C-101B-9397-08002B2CF9AE}" pid="9" name="ICV">
    <vt:lpwstr>3F84371658F1467288F47893C6039D04_12</vt:lpwstr>
  </property>
</Properties>
</file>